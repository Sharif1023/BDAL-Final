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FED14">
      <w:pPr>
        <w:spacing w:after="94" w:line="240" w:lineRule="auto"/>
        <w:ind w:left="533" w:firstLine="0"/>
        <w:jc w:val="center"/>
        <w:rPr>
          <w:rFonts w:hint="default" w:ascii="Times New Roman" w:hAnsi="Times New Roman" w:cs="Times New Roman"/>
          <w:sz w:val="40"/>
          <w:szCs w:val="40"/>
        </w:rPr>
      </w:pPr>
      <w:r>
        <w:rPr>
          <w:rFonts w:hint="default" w:ascii="Times New Roman" w:hAnsi="Times New Roman" w:cs="Times New Roman"/>
          <w:sz w:val="40"/>
          <w:szCs w:val="40"/>
        </w:rPr>
        <w:drawing>
          <wp:anchor distT="0" distB="0" distL="114300" distR="114300" simplePos="0" relativeHeight="251659264" behindDoc="0" locked="0" layoutInCell="1" allowOverlap="0">
            <wp:simplePos x="0" y="0"/>
            <wp:positionH relativeFrom="page">
              <wp:posOffset>2590165</wp:posOffset>
            </wp:positionH>
            <wp:positionV relativeFrom="page">
              <wp:posOffset>0</wp:posOffset>
            </wp:positionV>
            <wp:extent cx="2379980" cy="2009775"/>
            <wp:effectExtent l="0" t="0" r="0" b="0"/>
            <wp:wrapTopAndBottom/>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7"/>
                    <a:stretch>
                      <a:fillRect/>
                    </a:stretch>
                  </pic:blipFill>
                  <pic:spPr>
                    <a:xfrm>
                      <a:off x="0" y="0"/>
                      <a:ext cx="2379980" cy="2009775"/>
                    </a:xfrm>
                    <a:prstGeom prst="rect">
                      <a:avLst/>
                    </a:prstGeom>
                  </pic:spPr>
                </pic:pic>
              </a:graphicData>
            </a:graphic>
          </wp:anchor>
        </w:drawing>
      </w:r>
      <w:r>
        <w:rPr>
          <w:rFonts w:hint="default" w:eastAsia="Calibri" w:cs="Times New Roman"/>
          <w:b/>
          <w:sz w:val="40"/>
          <w:szCs w:val="40"/>
          <w:lang w:val="en-US"/>
        </w:rPr>
        <w:t>PR</w:t>
      </w:r>
      <w:r>
        <w:rPr>
          <w:rFonts w:hint="default" w:ascii="Times New Roman" w:hAnsi="Times New Roman" w:eastAsia="Calibri" w:cs="Times New Roman"/>
          <w:b/>
          <w:sz w:val="40"/>
          <w:szCs w:val="40"/>
        </w:rPr>
        <w:t>EMIER UNIVERSITY CHATTOGRAM</w:t>
      </w:r>
    </w:p>
    <w:p w14:paraId="6E87D837">
      <w:pPr>
        <w:pBdr>
          <w:top w:val="single" w:color="000000" w:sz="6" w:space="0"/>
          <w:left w:val="single" w:color="000000" w:sz="6" w:space="0"/>
          <w:bottom w:val="single" w:color="000000" w:sz="6" w:space="0"/>
          <w:right w:val="single" w:color="000000" w:sz="6" w:space="0"/>
        </w:pBdr>
        <w:spacing w:after="1031" w:line="240" w:lineRule="auto"/>
        <w:ind w:left="0" w:firstLine="0"/>
        <w:jc w:val="center"/>
        <w:rPr>
          <w:rFonts w:hint="default" w:ascii="Times New Roman" w:hAnsi="Times New Roman" w:cs="Times New Roman"/>
        </w:rPr>
      </w:pPr>
      <w:r>
        <w:rPr>
          <w:rFonts w:hint="default" w:ascii="Times New Roman" w:hAnsi="Times New Roman" w:eastAsia="Calibri" w:cs="Times New Roman"/>
          <w:sz w:val="20"/>
        </w:rPr>
        <w:t xml:space="preserve">DEPARTMENT OF </w:t>
      </w:r>
      <w:r>
        <w:rPr>
          <w:rFonts w:hint="default" w:ascii="Times New Roman" w:hAnsi="Times New Roman" w:eastAsia="Calibri" w:cs="Times New Roman"/>
          <w:b/>
          <w:sz w:val="20"/>
        </w:rPr>
        <w:t>COMPUTER SCIENCE AND ENGINEERING</w:t>
      </w:r>
    </w:p>
    <w:p w14:paraId="37A97B3D">
      <w:pPr>
        <w:spacing w:after="56" w:line="276" w:lineRule="auto"/>
        <w:ind w:left="0" w:firstLine="0"/>
        <w:jc w:val="center"/>
        <w:rPr>
          <w:rFonts w:hint="default" w:ascii="Times New Roman" w:hAnsi="Times New Roman" w:cs="Times New Roman"/>
          <w:lang w:val="en-US"/>
        </w:rPr>
      </w:pPr>
      <w:r>
        <w:rPr>
          <w:rFonts w:hint="default" w:eastAsia="Calibri" w:cs="Times New Roman"/>
          <w:b/>
          <w:sz w:val="50"/>
          <w:u w:val="single" w:color="000000"/>
          <w:lang w:val="en-US"/>
        </w:rPr>
        <w:t>LAB REPORT</w:t>
      </w:r>
    </w:p>
    <w:tbl>
      <w:tblPr>
        <w:tblStyle w:val="165"/>
        <w:tblW w:w="9302" w:type="dxa"/>
        <w:tblInd w:w="88" w:type="dxa"/>
        <w:tblLayout w:type="autofit"/>
        <w:tblCellMar>
          <w:top w:w="86" w:type="dxa"/>
          <w:left w:w="135" w:type="dxa"/>
          <w:bottom w:w="0" w:type="dxa"/>
          <w:right w:w="115" w:type="dxa"/>
        </w:tblCellMar>
      </w:tblPr>
      <w:tblGrid>
        <w:gridCol w:w="2746"/>
        <w:gridCol w:w="481"/>
        <w:gridCol w:w="6075"/>
      </w:tblGrid>
      <w:tr w14:paraId="2C613681">
        <w:tblPrEx>
          <w:tblCellMar>
            <w:top w:w="86" w:type="dxa"/>
            <w:left w:w="135" w:type="dxa"/>
            <w:bottom w:w="0" w:type="dxa"/>
            <w:right w:w="115" w:type="dxa"/>
          </w:tblCellMar>
        </w:tblPrEx>
        <w:trPr>
          <w:trHeight w:val="569" w:hRule="atLeast"/>
        </w:trPr>
        <w:tc>
          <w:tcPr>
            <w:tcW w:w="3227" w:type="dxa"/>
            <w:gridSpan w:val="2"/>
            <w:tcBorders>
              <w:top w:val="single" w:color="000000" w:sz="6" w:space="0"/>
              <w:left w:val="single" w:color="000000" w:sz="6" w:space="0"/>
              <w:bottom w:val="single" w:color="000000" w:sz="6" w:space="0"/>
              <w:right w:val="single" w:color="000000" w:sz="6" w:space="0"/>
            </w:tcBorders>
            <w:vAlign w:val="bottom"/>
          </w:tcPr>
          <w:p w14:paraId="7A47104F">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COURSE NAME</w:t>
            </w:r>
          </w:p>
        </w:tc>
        <w:tc>
          <w:tcPr>
            <w:tcW w:w="6075" w:type="dxa"/>
            <w:tcBorders>
              <w:top w:val="single" w:color="000000" w:sz="6" w:space="0"/>
              <w:left w:val="single" w:color="000000" w:sz="6" w:space="0"/>
              <w:bottom w:val="single" w:color="000000" w:sz="6" w:space="0"/>
              <w:right w:val="single" w:color="000000" w:sz="6" w:space="0"/>
            </w:tcBorders>
            <w:vAlign w:val="center"/>
          </w:tcPr>
          <w:p w14:paraId="0E9DB4B7">
            <w:pPr>
              <w:spacing w:after="0" w:line="276" w:lineRule="auto"/>
              <w:ind w:left="0" w:firstLine="0"/>
              <w:rPr>
                <w:rFonts w:hint="default" w:ascii="Times New Roman" w:hAnsi="Times New Roman" w:cs="Times New Roman"/>
                <w:lang w:val="en-US"/>
              </w:rPr>
            </w:pPr>
            <w:r>
              <w:rPr>
                <w:rFonts w:hint="default" w:cs="Times New Roman"/>
                <w:lang w:val="en-US"/>
              </w:rPr>
              <w:t>Big Data Analytics Lab</w:t>
            </w:r>
          </w:p>
        </w:tc>
      </w:tr>
      <w:tr w14:paraId="60EAE21B">
        <w:tblPrEx>
          <w:tblCellMar>
            <w:top w:w="86" w:type="dxa"/>
            <w:left w:w="135" w:type="dxa"/>
            <w:bottom w:w="0" w:type="dxa"/>
            <w:right w:w="115" w:type="dxa"/>
          </w:tblCellMar>
        </w:tblPrEx>
        <w:trPr>
          <w:trHeight w:val="524" w:hRule="atLeast"/>
        </w:trPr>
        <w:tc>
          <w:tcPr>
            <w:tcW w:w="3227" w:type="dxa"/>
            <w:gridSpan w:val="2"/>
            <w:tcBorders>
              <w:top w:val="single" w:color="000000" w:sz="6" w:space="0"/>
              <w:left w:val="single" w:color="000000" w:sz="6" w:space="0"/>
              <w:bottom w:val="single" w:color="000000" w:sz="6" w:space="0"/>
              <w:right w:val="single" w:color="000000" w:sz="6" w:space="0"/>
            </w:tcBorders>
            <w:vAlign w:val="center"/>
          </w:tcPr>
          <w:p w14:paraId="2B8CBE0F">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COURSE CODE</w:t>
            </w:r>
          </w:p>
        </w:tc>
        <w:tc>
          <w:tcPr>
            <w:tcW w:w="6075" w:type="dxa"/>
            <w:tcBorders>
              <w:top w:val="single" w:color="000000" w:sz="6" w:space="0"/>
              <w:left w:val="single" w:color="000000" w:sz="6" w:space="0"/>
              <w:bottom w:val="single" w:color="000000" w:sz="6" w:space="0"/>
              <w:right w:val="single" w:color="000000" w:sz="6" w:space="0"/>
            </w:tcBorders>
          </w:tcPr>
          <w:p w14:paraId="75F31878">
            <w:pPr>
              <w:spacing w:after="0" w:line="276" w:lineRule="auto"/>
              <w:ind w:left="0" w:firstLine="0"/>
              <w:rPr>
                <w:rFonts w:hint="default" w:ascii="Times New Roman" w:hAnsi="Times New Roman" w:cs="Times New Roman"/>
                <w:lang w:val="en-US"/>
              </w:rPr>
            </w:pPr>
            <w:r>
              <w:rPr>
                <w:rFonts w:hint="default" w:ascii="Times New Roman" w:hAnsi="Times New Roman" w:cs="Times New Roman"/>
              </w:rPr>
              <w:t xml:space="preserve">CSE </w:t>
            </w:r>
            <w:r>
              <w:rPr>
                <w:rFonts w:hint="default" w:ascii="Times New Roman" w:hAnsi="Times New Roman" w:cs="Times New Roman"/>
                <w:lang w:val="en-US"/>
              </w:rPr>
              <w:t>43</w:t>
            </w:r>
            <w:r>
              <w:rPr>
                <w:rFonts w:hint="default" w:cs="Times New Roman"/>
                <w:lang w:val="en-US"/>
              </w:rPr>
              <w:t>46</w:t>
            </w:r>
          </w:p>
        </w:tc>
      </w:tr>
      <w:tr w14:paraId="27846E18">
        <w:tblPrEx>
          <w:tblCellMar>
            <w:top w:w="86" w:type="dxa"/>
            <w:left w:w="135" w:type="dxa"/>
            <w:bottom w:w="0" w:type="dxa"/>
            <w:right w:w="115" w:type="dxa"/>
          </w:tblCellMar>
        </w:tblPrEx>
        <w:trPr>
          <w:trHeight w:val="488" w:hRule="atLeast"/>
        </w:trPr>
        <w:tc>
          <w:tcPr>
            <w:tcW w:w="3227" w:type="dxa"/>
            <w:gridSpan w:val="2"/>
            <w:tcBorders>
              <w:top w:val="single" w:color="000000" w:sz="6" w:space="0"/>
              <w:left w:val="single" w:color="000000" w:sz="6" w:space="0"/>
              <w:bottom w:val="single" w:color="000000" w:sz="4" w:space="0"/>
              <w:right w:val="single" w:color="000000" w:sz="4" w:space="0"/>
            </w:tcBorders>
            <w:vAlign w:val="center"/>
          </w:tcPr>
          <w:p w14:paraId="32AF16F7">
            <w:pPr>
              <w:spacing w:after="0" w:line="276" w:lineRule="auto"/>
              <w:ind w:left="0" w:firstLine="0"/>
              <w:rPr>
                <w:rFonts w:hint="default" w:ascii="Times New Roman" w:hAnsi="Times New Roman" w:cs="Times New Roman"/>
              </w:rPr>
            </w:pPr>
            <w:r>
              <w:rPr>
                <w:rFonts w:hint="default" w:eastAsia="Calibri" w:cs="Times New Roman"/>
                <w:b/>
                <w:lang w:val="en-US"/>
              </w:rPr>
              <w:t>REPORT</w:t>
            </w:r>
            <w:r>
              <w:rPr>
                <w:rFonts w:hint="default" w:ascii="Times New Roman" w:hAnsi="Times New Roman" w:eastAsia="Calibri" w:cs="Times New Roman"/>
                <w:b/>
              </w:rPr>
              <w:t xml:space="preserve"> NO</w:t>
            </w:r>
          </w:p>
        </w:tc>
        <w:tc>
          <w:tcPr>
            <w:tcW w:w="6075" w:type="dxa"/>
            <w:tcBorders>
              <w:top w:val="single" w:color="000000" w:sz="6" w:space="0"/>
              <w:left w:val="single" w:color="000000" w:sz="4" w:space="0"/>
              <w:bottom w:val="single" w:color="000000" w:sz="4" w:space="0"/>
              <w:right w:val="single" w:color="000000" w:sz="6" w:space="0"/>
            </w:tcBorders>
          </w:tcPr>
          <w:p w14:paraId="4EF595AD">
            <w:pPr>
              <w:spacing w:after="0" w:line="276" w:lineRule="auto"/>
              <w:ind w:left="0" w:firstLine="0"/>
              <w:rPr>
                <w:rFonts w:hint="default" w:ascii="Times New Roman" w:hAnsi="Times New Roman" w:cs="Times New Roman"/>
                <w:lang w:val="en-US"/>
              </w:rPr>
            </w:pPr>
            <w:r>
              <w:rPr>
                <w:rFonts w:hint="default" w:ascii="Times New Roman" w:hAnsi="Times New Roman" w:cs="Times New Roman"/>
              </w:rPr>
              <w:t>0</w:t>
            </w:r>
            <w:r>
              <w:rPr>
                <w:rFonts w:hint="default" w:cs="Times New Roman"/>
                <w:lang w:val="en-US"/>
              </w:rPr>
              <w:t>2</w:t>
            </w:r>
          </w:p>
        </w:tc>
      </w:tr>
      <w:tr w14:paraId="0D7B4BC9">
        <w:tblPrEx>
          <w:tblCellMar>
            <w:top w:w="86" w:type="dxa"/>
            <w:left w:w="135" w:type="dxa"/>
            <w:bottom w:w="0" w:type="dxa"/>
            <w:right w:w="115" w:type="dxa"/>
          </w:tblCellMar>
        </w:tblPrEx>
        <w:trPr>
          <w:trHeight w:val="781" w:hRule="atLeast"/>
        </w:trPr>
        <w:tc>
          <w:tcPr>
            <w:tcW w:w="3227" w:type="dxa"/>
            <w:gridSpan w:val="2"/>
            <w:tcBorders>
              <w:top w:val="single" w:color="000000" w:sz="4" w:space="0"/>
              <w:left w:val="single" w:color="000000" w:sz="6" w:space="0"/>
              <w:bottom w:val="single" w:color="000000" w:sz="4" w:space="0"/>
              <w:right w:val="single" w:color="000000" w:sz="4" w:space="0"/>
            </w:tcBorders>
            <w:vAlign w:val="center"/>
          </w:tcPr>
          <w:p w14:paraId="5486D47C">
            <w:pPr>
              <w:spacing w:after="0" w:line="276" w:lineRule="auto"/>
              <w:ind w:left="0" w:firstLine="0"/>
              <w:rPr>
                <w:rFonts w:hint="default" w:ascii="Times New Roman" w:hAnsi="Times New Roman" w:cs="Times New Roman"/>
              </w:rPr>
            </w:pPr>
            <w:r>
              <w:rPr>
                <w:rFonts w:hint="default" w:eastAsia="Calibri" w:cs="Times New Roman"/>
                <w:b/>
                <w:lang w:val="en-US"/>
              </w:rPr>
              <w:t>REPORT</w:t>
            </w:r>
            <w:r>
              <w:rPr>
                <w:rFonts w:hint="default" w:ascii="Times New Roman" w:hAnsi="Times New Roman" w:eastAsia="Calibri" w:cs="Times New Roman"/>
                <w:b/>
              </w:rPr>
              <w:t xml:space="preserve"> NAME</w:t>
            </w:r>
          </w:p>
        </w:tc>
        <w:tc>
          <w:tcPr>
            <w:tcW w:w="6075" w:type="dxa"/>
            <w:tcBorders>
              <w:top w:val="single" w:color="000000" w:sz="4" w:space="0"/>
              <w:left w:val="single" w:color="000000" w:sz="4" w:space="0"/>
              <w:bottom w:val="single" w:color="000000" w:sz="6" w:space="0"/>
              <w:right w:val="single" w:color="000000" w:sz="6" w:space="0"/>
            </w:tcBorders>
            <w:vAlign w:val="center"/>
          </w:tcPr>
          <w:p w14:paraId="7D297374">
            <w:pPr>
              <w:pStyle w:val="2"/>
              <w:keepNext w:val="0"/>
              <w:keepLines w:val="0"/>
              <w:widowControl/>
              <w:suppressLineNumbers w:val="0"/>
              <w:spacing w:before="0" w:beforeAutospacing="0" w:after="0" w:afterAutospacing="0"/>
              <w:ind w:left="0" w:right="0"/>
              <w:rPr>
                <w:rFonts w:hint="default" w:ascii="Times New Roman" w:hAnsi="Times New Roman" w:cs="Times New Roman"/>
                <w:b w:val="0"/>
                <w:bCs/>
                <w:sz w:val="22"/>
                <w:szCs w:val="22"/>
                <w:lang w:val="en-US"/>
              </w:rPr>
            </w:pPr>
            <w:r>
              <w:rPr>
                <w:rFonts w:ascii="Times New Roman" w:hAnsi="Times New Roman"/>
                <w:b w:val="0"/>
                <w:bCs w:val="0"/>
                <w:color w:val="000000" w:themeColor="text1"/>
                <w:sz w:val="20"/>
                <w14:textFill>
                  <w14:solidFill>
                    <w14:schemeClr w14:val="tx1"/>
                  </w14:solidFill>
                </w14:textFill>
              </w:rPr>
              <w:t>AMAZON FINE FOOD REVIEWS DATA ANALYSIS USING HADOOP</w:t>
            </w:r>
            <w:bookmarkStart w:id="0" w:name="_GoBack"/>
            <w:bookmarkEnd w:id="0"/>
          </w:p>
        </w:tc>
      </w:tr>
      <w:tr w14:paraId="117321AA">
        <w:tblPrEx>
          <w:tblCellMar>
            <w:top w:w="86" w:type="dxa"/>
            <w:left w:w="135" w:type="dxa"/>
            <w:bottom w:w="0" w:type="dxa"/>
            <w:right w:w="115" w:type="dxa"/>
          </w:tblCellMar>
        </w:tblPrEx>
        <w:trPr>
          <w:trHeight w:val="502" w:hRule="atLeast"/>
        </w:trPr>
        <w:tc>
          <w:tcPr>
            <w:tcW w:w="3227" w:type="dxa"/>
            <w:gridSpan w:val="2"/>
            <w:tcBorders>
              <w:top w:val="single" w:color="000000" w:sz="4" w:space="0"/>
              <w:left w:val="single" w:color="000000" w:sz="6" w:space="0"/>
              <w:bottom w:val="single" w:color="000000" w:sz="4" w:space="0"/>
              <w:right w:val="single" w:color="000000" w:sz="4" w:space="0"/>
            </w:tcBorders>
            <w:vAlign w:val="center"/>
          </w:tcPr>
          <w:p w14:paraId="5F53D10C">
            <w:pPr>
              <w:spacing w:after="0" w:line="276" w:lineRule="auto"/>
              <w:ind w:left="0" w:firstLine="0"/>
              <w:rPr>
                <w:rFonts w:hint="default" w:ascii="Times New Roman" w:hAnsi="Times New Roman" w:eastAsia="Calibri" w:cs="Times New Roman"/>
                <w:b/>
                <w:lang w:val="en-US"/>
              </w:rPr>
            </w:pPr>
            <w:r>
              <w:rPr>
                <w:rFonts w:hint="default" w:ascii="Times New Roman" w:hAnsi="Times New Roman" w:eastAsia="Calibri" w:cs="Times New Roman"/>
                <w:b/>
              </w:rPr>
              <w:t xml:space="preserve">DATE OF </w:t>
            </w:r>
            <w:r>
              <w:rPr>
                <w:rFonts w:hint="default" w:eastAsia="Calibri" w:cs="Times New Roman"/>
                <w:b/>
                <w:lang w:val="en-US"/>
              </w:rPr>
              <w:t>REPORT</w:t>
            </w:r>
          </w:p>
        </w:tc>
        <w:tc>
          <w:tcPr>
            <w:tcW w:w="6075" w:type="dxa"/>
            <w:tcBorders>
              <w:top w:val="single" w:color="000000" w:sz="4" w:space="0"/>
              <w:left w:val="single" w:color="000000" w:sz="4" w:space="0"/>
              <w:bottom w:val="single" w:color="000000" w:sz="6" w:space="0"/>
              <w:right w:val="single" w:color="000000" w:sz="6" w:space="0"/>
            </w:tcBorders>
            <w:vAlign w:val="center"/>
          </w:tcPr>
          <w:p w14:paraId="127A4010">
            <w:pPr>
              <w:spacing w:after="0" w:line="276" w:lineRule="auto"/>
              <w:ind w:left="0" w:firstLine="0"/>
              <w:rPr>
                <w:rFonts w:hint="default" w:ascii="Times New Roman" w:hAnsi="Times New Roman" w:cs="Times New Roman"/>
                <w:szCs w:val="32"/>
                <w:lang w:val="en-US"/>
              </w:rPr>
            </w:pPr>
            <w:r>
              <w:rPr>
                <w:rFonts w:hint="default" w:cs="Times New Roman"/>
                <w:szCs w:val="32"/>
                <w:lang w:val="en-US"/>
              </w:rPr>
              <w:t>01</w:t>
            </w:r>
            <w:r>
              <w:rPr>
                <w:rFonts w:hint="default" w:ascii="Times New Roman" w:hAnsi="Times New Roman" w:cs="Times New Roman"/>
                <w:szCs w:val="32"/>
                <w:lang w:val="en-US"/>
              </w:rPr>
              <w:t>.0</w:t>
            </w:r>
            <w:r>
              <w:rPr>
                <w:rFonts w:hint="default" w:cs="Times New Roman"/>
                <w:szCs w:val="32"/>
                <w:lang w:val="en-US"/>
              </w:rPr>
              <w:t>9</w:t>
            </w:r>
            <w:r>
              <w:rPr>
                <w:rFonts w:hint="default" w:ascii="Times New Roman" w:hAnsi="Times New Roman" w:cs="Times New Roman"/>
                <w:szCs w:val="32"/>
                <w:lang w:val="en-US"/>
              </w:rPr>
              <w:t>.2026</w:t>
            </w:r>
          </w:p>
        </w:tc>
      </w:tr>
      <w:tr w14:paraId="0F7D078C">
        <w:tblPrEx>
          <w:tblCellMar>
            <w:top w:w="86" w:type="dxa"/>
            <w:left w:w="135" w:type="dxa"/>
            <w:bottom w:w="0" w:type="dxa"/>
            <w:right w:w="115" w:type="dxa"/>
          </w:tblCellMar>
        </w:tblPrEx>
        <w:trPr>
          <w:trHeight w:val="577" w:hRule="atLeast"/>
        </w:trPr>
        <w:tc>
          <w:tcPr>
            <w:tcW w:w="3227" w:type="dxa"/>
            <w:gridSpan w:val="2"/>
            <w:tcBorders>
              <w:top w:val="single" w:color="000000" w:sz="4" w:space="0"/>
              <w:left w:val="single" w:color="000000" w:sz="6" w:space="0"/>
              <w:bottom w:val="single" w:color="000000" w:sz="6" w:space="0"/>
              <w:right w:val="single" w:color="000000" w:sz="6" w:space="0"/>
            </w:tcBorders>
            <w:vAlign w:val="center"/>
          </w:tcPr>
          <w:p w14:paraId="7B5AE16B">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DATE OF SUBMISSION</w:t>
            </w:r>
          </w:p>
        </w:tc>
        <w:tc>
          <w:tcPr>
            <w:tcW w:w="6075" w:type="dxa"/>
            <w:tcBorders>
              <w:top w:val="single" w:color="000000" w:sz="6" w:space="0"/>
              <w:left w:val="single" w:color="000000" w:sz="6" w:space="0"/>
              <w:bottom w:val="single" w:color="000000" w:sz="6" w:space="0"/>
              <w:right w:val="single" w:color="000000" w:sz="6" w:space="0"/>
            </w:tcBorders>
          </w:tcPr>
          <w:p w14:paraId="51573BA3">
            <w:pPr>
              <w:spacing w:after="0" w:line="276" w:lineRule="auto"/>
              <w:ind w:left="0" w:firstLine="0"/>
              <w:rPr>
                <w:rFonts w:hint="default" w:ascii="Times New Roman" w:hAnsi="Times New Roman" w:cs="Times New Roman"/>
                <w:lang w:val="en-US"/>
              </w:rPr>
            </w:pPr>
            <w:r>
              <w:rPr>
                <w:rFonts w:hint="default" w:cs="Times New Roman"/>
                <w:lang w:val="en-US"/>
              </w:rPr>
              <w:t>15</w:t>
            </w:r>
            <w:r>
              <w:rPr>
                <w:rFonts w:hint="default" w:ascii="Times New Roman" w:hAnsi="Times New Roman" w:cs="Times New Roman"/>
                <w:lang w:val="en-US"/>
              </w:rPr>
              <w:t>.0</w:t>
            </w:r>
            <w:r>
              <w:rPr>
                <w:rFonts w:hint="default" w:cs="Times New Roman"/>
                <w:lang w:val="en-US"/>
              </w:rPr>
              <w:t>9</w:t>
            </w:r>
            <w:r>
              <w:rPr>
                <w:rFonts w:hint="default" w:ascii="Times New Roman" w:hAnsi="Times New Roman" w:cs="Times New Roman"/>
              </w:rPr>
              <w:t>.2</w:t>
            </w:r>
            <w:r>
              <w:rPr>
                <w:rFonts w:hint="default" w:ascii="Times New Roman" w:hAnsi="Times New Roman" w:cs="Times New Roman"/>
                <w:lang w:val="en-US"/>
              </w:rPr>
              <w:t>026</w:t>
            </w:r>
          </w:p>
        </w:tc>
      </w:tr>
      <w:tr w14:paraId="5CBB45C2">
        <w:tblPrEx>
          <w:tblCellMar>
            <w:top w:w="86" w:type="dxa"/>
            <w:left w:w="135" w:type="dxa"/>
            <w:bottom w:w="0" w:type="dxa"/>
            <w:right w:w="115" w:type="dxa"/>
          </w:tblCellMar>
        </w:tblPrEx>
        <w:trPr>
          <w:trHeight w:val="443" w:hRule="atLeast"/>
        </w:trPr>
        <w:tc>
          <w:tcPr>
            <w:tcW w:w="9302" w:type="dxa"/>
            <w:gridSpan w:val="3"/>
            <w:tcBorders>
              <w:top w:val="single" w:color="000000" w:sz="6" w:space="0"/>
              <w:left w:val="single" w:color="000000" w:sz="6" w:space="0"/>
              <w:bottom w:val="single" w:color="000000" w:sz="6" w:space="0"/>
              <w:right w:val="single" w:color="000000" w:sz="6" w:space="0"/>
            </w:tcBorders>
            <w:vAlign w:val="center"/>
          </w:tcPr>
          <w:p w14:paraId="4FEE0DE7">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SUBMITTED TO</w:t>
            </w:r>
          </w:p>
        </w:tc>
      </w:tr>
      <w:tr w14:paraId="04C4BB6E">
        <w:tblPrEx>
          <w:tblCellMar>
            <w:top w:w="86" w:type="dxa"/>
            <w:left w:w="135" w:type="dxa"/>
            <w:bottom w:w="0" w:type="dxa"/>
            <w:right w:w="115" w:type="dxa"/>
          </w:tblCellMar>
        </w:tblPrEx>
        <w:trPr>
          <w:trHeight w:val="915" w:hRule="atLeast"/>
        </w:trPr>
        <w:tc>
          <w:tcPr>
            <w:tcW w:w="9302" w:type="dxa"/>
            <w:gridSpan w:val="3"/>
            <w:tcBorders>
              <w:top w:val="single" w:color="000000" w:sz="6" w:space="0"/>
              <w:left w:val="single" w:color="000000" w:sz="6" w:space="0"/>
              <w:bottom w:val="single" w:color="000000" w:sz="6" w:space="0"/>
              <w:right w:val="single" w:color="000000" w:sz="6" w:space="0"/>
            </w:tcBorders>
          </w:tcPr>
          <w:p w14:paraId="51D2E34C">
            <w:pPr>
              <w:spacing w:after="0" w:line="276" w:lineRule="auto"/>
              <w:ind w:left="0" w:firstLine="0"/>
              <w:jc w:val="center"/>
              <w:rPr>
                <w:rFonts w:hint="default" w:ascii="Times New Roman" w:hAnsi="Times New Roman" w:eastAsia="Calibri" w:cs="Times New Roman"/>
                <w:b/>
                <w:color w:val="212529"/>
                <w:sz w:val="28"/>
                <w:szCs w:val="28"/>
                <w:lang w:val="en-US"/>
              </w:rPr>
            </w:pPr>
            <w:r>
              <w:rPr>
                <w:rFonts w:hint="default" w:ascii="Times New Roman" w:hAnsi="Times New Roman" w:eastAsia="Calibri" w:cs="Times New Roman"/>
                <w:b/>
                <w:color w:val="212529"/>
                <w:sz w:val="28"/>
                <w:szCs w:val="28"/>
                <w:lang w:val="en-US"/>
              </w:rPr>
              <w:t>MD Tamim Hossain</w:t>
            </w:r>
          </w:p>
          <w:p w14:paraId="7C3A6649">
            <w:pPr>
              <w:spacing w:after="0" w:line="276" w:lineRule="auto"/>
              <w:ind w:left="0" w:firstLine="0"/>
              <w:jc w:val="center"/>
              <w:rPr>
                <w:rFonts w:hint="default" w:ascii="Times New Roman" w:hAnsi="Times New Roman" w:cs="Times New Roman"/>
                <w:lang w:val="en-US"/>
              </w:rPr>
            </w:pPr>
            <w:r>
              <w:rPr>
                <w:rFonts w:hint="default" w:ascii="Times New Roman" w:hAnsi="Times New Roman" w:eastAsia="Calibri" w:cs="Times New Roman"/>
                <w:b w:val="0"/>
                <w:bCs/>
                <w:color w:val="212529"/>
                <w:sz w:val="28"/>
                <w:szCs w:val="28"/>
                <w:lang w:val="en-US"/>
              </w:rPr>
              <w:t>Lecturer,</w:t>
            </w:r>
            <w:r>
              <w:rPr>
                <w:rFonts w:hint="default" w:ascii="Times New Roman" w:hAnsi="Times New Roman" w:eastAsia="Calibri" w:cs="Times New Roman"/>
                <w:b w:val="0"/>
                <w:bCs/>
                <w:color w:val="212529"/>
                <w:sz w:val="28"/>
                <w:szCs w:val="28"/>
              </w:rPr>
              <w:t xml:space="preserve"> Department of CSE,</w:t>
            </w:r>
            <w:r>
              <w:rPr>
                <w:rFonts w:hint="default" w:ascii="Times New Roman" w:hAnsi="Times New Roman" w:eastAsia="Calibri" w:cs="Times New Roman"/>
                <w:b w:val="0"/>
                <w:bCs/>
                <w:color w:val="212529"/>
                <w:sz w:val="28"/>
                <w:szCs w:val="28"/>
                <w:lang w:val="en-US"/>
              </w:rPr>
              <w:t xml:space="preserve"> Premier University</w:t>
            </w:r>
          </w:p>
        </w:tc>
      </w:tr>
      <w:tr w14:paraId="243A28BD">
        <w:tblPrEx>
          <w:tblCellMar>
            <w:top w:w="86" w:type="dxa"/>
            <w:left w:w="135" w:type="dxa"/>
            <w:bottom w:w="0" w:type="dxa"/>
            <w:right w:w="115" w:type="dxa"/>
          </w:tblCellMar>
        </w:tblPrEx>
        <w:trPr>
          <w:trHeight w:val="389" w:hRule="atLeast"/>
        </w:trPr>
        <w:tc>
          <w:tcPr>
            <w:tcW w:w="9302" w:type="dxa"/>
            <w:gridSpan w:val="3"/>
            <w:tcBorders>
              <w:top w:val="single" w:color="000000" w:sz="6" w:space="0"/>
              <w:left w:val="single" w:color="000000" w:sz="6" w:space="0"/>
              <w:bottom w:val="single" w:color="000000" w:sz="6" w:space="0"/>
              <w:right w:val="single" w:color="000000" w:sz="6" w:space="0"/>
            </w:tcBorders>
            <w:vAlign w:val="center"/>
          </w:tcPr>
          <w:p w14:paraId="5ACA9FE8">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SUBMITTED BY</w:t>
            </w:r>
          </w:p>
        </w:tc>
      </w:tr>
      <w:tr w14:paraId="2B4B8D87">
        <w:tblPrEx>
          <w:tblCellMar>
            <w:top w:w="86" w:type="dxa"/>
            <w:left w:w="135" w:type="dxa"/>
            <w:bottom w:w="0" w:type="dxa"/>
            <w:right w:w="115" w:type="dxa"/>
          </w:tblCellMar>
        </w:tblPrEx>
        <w:trPr>
          <w:trHeight w:val="461" w:hRule="atLeast"/>
        </w:trPr>
        <w:tc>
          <w:tcPr>
            <w:tcW w:w="2746" w:type="dxa"/>
            <w:tcBorders>
              <w:top w:val="single" w:color="000000" w:sz="6" w:space="0"/>
              <w:left w:val="single" w:color="000000" w:sz="6" w:space="0"/>
              <w:bottom w:val="single" w:color="000000" w:sz="6" w:space="0"/>
              <w:right w:val="single" w:color="000000" w:sz="6" w:space="0"/>
            </w:tcBorders>
            <w:vAlign w:val="center"/>
          </w:tcPr>
          <w:p w14:paraId="3DCF9ACD">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NAME</w:t>
            </w:r>
          </w:p>
        </w:tc>
        <w:tc>
          <w:tcPr>
            <w:tcW w:w="6556" w:type="dxa"/>
            <w:gridSpan w:val="2"/>
            <w:tcBorders>
              <w:top w:val="single" w:color="000000" w:sz="6" w:space="0"/>
              <w:left w:val="single" w:color="000000" w:sz="6" w:space="0"/>
              <w:bottom w:val="single" w:color="000000" w:sz="6" w:space="0"/>
              <w:right w:val="single" w:color="000000" w:sz="6" w:space="0"/>
            </w:tcBorders>
            <w:vAlign w:val="center"/>
          </w:tcPr>
          <w:p w14:paraId="08827DD5">
            <w:pPr>
              <w:spacing w:after="0" w:line="276" w:lineRule="auto"/>
              <w:ind w:left="0" w:firstLine="0"/>
              <w:rPr>
                <w:rFonts w:hint="default" w:ascii="Times New Roman" w:hAnsi="Times New Roman" w:cs="Times New Roman"/>
              </w:rPr>
            </w:pPr>
            <w:r>
              <w:rPr>
                <w:rFonts w:hint="default" w:ascii="Times New Roman" w:hAnsi="Times New Roman" w:eastAsia="Calibri" w:cs="Times New Roman"/>
              </w:rPr>
              <w:t>Sariful Islam</w:t>
            </w:r>
          </w:p>
        </w:tc>
      </w:tr>
      <w:tr w14:paraId="084B0869">
        <w:tblPrEx>
          <w:tblCellMar>
            <w:top w:w="86" w:type="dxa"/>
            <w:left w:w="135" w:type="dxa"/>
            <w:bottom w:w="0" w:type="dxa"/>
            <w:right w:w="115" w:type="dxa"/>
          </w:tblCellMar>
        </w:tblPrEx>
        <w:trPr>
          <w:trHeight w:val="443" w:hRule="atLeast"/>
        </w:trPr>
        <w:tc>
          <w:tcPr>
            <w:tcW w:w="2746" w:type="dxa"/>
            <w:tcBorders>
              <w:top w:val="single" w:color="000000" w:sz="6" w:space="0"/>
              <w:left w:val="single" w:color="000000" w:sz="6" w:space="0"/>
              <w:bottom w:val="single" w:color="000000" w:sz="6" w:space="0"/>
              <w:right w:val="single" w:color="000000" w:sz="6" w:space="0"/>
            </w:tcBorders>
            <w:vAlign w:val="center"/>
          </w:tcPr>
          <w:p w14:paraId="0F05B8ED">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ID</w:t>
            </w:r>
          </w:p>
        </w:tc>
        <w:tc>
          <w:tcPr>
            <w:tcW w:w="6556" w:type="dxa"/>
            <w:gridSpan w:val="2"/>
            <w:tcBorders>
              <w:top w:val="single" w:color="000000" w:sz="6" w:space="0"/>
              <w:left w:val="single" w:color="000000" w:sz="6" w:space="0"/>
              <w:bottom w:val="single" w:color="000000" w:sz="6" w:space="0"/>
              <w:right w:val="single" w:color="000000" w:sz="6" w:space="0"/>
            </w:tcBorders>
            <w:vAlign w:val="center"/>
          </w:tcPr>
          <w:p w14:paraId="49142C46">
            <w:pPr>
              <w:spacing w:after="0" w:line="276" w:lineRule="auto"/>
              <w:ind w:left="0" w:firstLine="0"/>
              <w:rPr>
                <w:rFonts w:hint="default" w:ascii="Times New Roman" w:hAnsi="Times New Roman" w:cs="Times New Roman"/>
              </w:rPr>
            </w:pPr>
            <w:r>
              <w:rPr>
                <w:rFonts w:hint="default" w:ascii="Times New Roman" w:hAnsi="Times New Roman" w:eastAsia="Calibri" w:cs="Times New Roman"/>
              </w:rPr>
              <w:t>0222220005101023</w:t>
            </w:r>
          </w:p>
        </w:tc>
      </w:tr>
      <w:tr w14:paraId="688F69E6">
        <w:tblPrEx>
          <w:tblCellMar>
            <w:top w:w="86" w:type="dxa"/>
            <w:left w:w="135" w:type="dxa"/>
            <w:bottom w:w="0" w:type="dxa"/>
            <w:right w:w="115" w:type="dxa"/>
          </w:tblCellMar>
        </w:tblPrEx>
        <w:trPr>
          <w:trHeight w:val="263" w:hRule="atLeast"/>
        </w:trPr>
        <w:tc>
          <w:tcPr>
            <w:tcW w:w="2746" w:type="dxa"/>
            <w:tcBorders>
              <w:top w:val="single" w:color="000000" w:sz="6" w:space="0"/>
              <w:left w:val="single" w:color="000000" w:sz="6" w:space="0"/>
              <w:bottom w:val="single" w:color="000000" w:sz="6" w:space="0"/>
              <w:right w:val="single" w:color="000000" w:sz="6" w:space="0"/>
            </w:tcBorders>
            <w:vAlign w:val="center"/>
          </w:tcPr>
          <w:p w14:paraId="7F2E886A">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SEMESTER</w:t>
            </w:r>
          </w:p>
        </w:tc>
        <w:tc>
          <w:tcPr>
            <w:tcW w:w="6556" w:type="dxa"/>
            <w:gridSpan w:val="2"/>
            <w:tcBorders>
              <w:top w:val="single" w:color="000000" w:sz="6" w:space="0"/>
              <w:left w:val="single" w:color="000000" w:sz="6" w:space="0"/>
              <w:bottom w:val="single" w:color="000000" w:sz="6" w:space="0"/>
              <w:right w:val="single" w:color="000000" w:sz="6" w:space="0"/>
            </w:tcBorders>
            <w:vAlign w:val="center"/>
          </w:tcPr>
          <w:p w14:paraId="4996B538">
            <w:pPr>
              <w:spacing w:after="0" w:line="276" w:lineRule="auto"/>
              <w:ind w:left="0" w:firstLine="0"/>
              <w:rPr>
                <w:rFonts w:hint="default" w:ascii="Times New Roman" w:hAnsi="Times New Roman" w:cs="Times New Roman"/>
                <w:lang w:val="en-US"/>
              </w:rPr>
            </w:pPr>
            <w:r>
              <w:rPr>
                <w:rFonts w:hint="default" w:cs="Times New Roman"/>
                <w:lang w:val="en-US"/>
              </w:rPr>
              <w:t>8</w:t>
            </w:r>
            <w:r>
              <w:rPr>
                <w:rFonts w:hint="default" w:cs="Times New Roman"/>
                <w:vertAlign w:val="superscript"/>
                <w:lang w:val="en-US"/>
              </w:rPr>
              <w:t>th</w:t>
            </w:r>
          </w:p>
        </w:tc>
      </w:tr>
      <w:tr w14:paraId="010CD635">
        <w:tblPrEx>
          <w:tblCellMar>
            <w:top w:w="86" w:type="dxa"/>
            <w:left w:w="135" w:type="dxa"/>
            <w:bottom w:w="0" w:type="dxa"/>
            <w:right w:w="115" w:type="dxa"/>
          </w:tblCellMar>
        </w:tblPrEx>
        <w:trPr>
          <w:trHeight w:val="272" w:hRule="atLeast"/>
        </w:trPr>
        <w:tc>
          <w:tcPr>
            <w:tcW w:w="2746" w:type="dxa"/>
            <w:tcBorders>
              <w:top w:val="single" w:color="000000" w:sz="6" w:space="0"/>
              <w:left w:val="single" w:color="000000" w:sz="6" w:space="0"/>
              <w:bottom w:val="single" w:color="000000" w:sz="6" w:space="0"/>
              <w:right w:val="single" w:color="000000" w:sz="6" w:space="0"/>
            </w:tcBorders>
            <w:vAlign w:val="center"/>
          </w:tcPr>
          <w:p w14:paraId="08A5BFEA">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BATCH</w:t>
            </w:r>
          </w:p>
        </w:tc>
        <w:tc>
          <w:tcPr>
            <w:tcW w:w="6556" w:type="dxa"/>
            <w:gridSpan w:val="2"/>
            <w:tcBorders>
              <w:top w:val="single" w:color="000000" w:sz="6" w:space="0"/>
              <w:left w:val="single" w:color="000000" w:sz="6" w:space="0"/>
              <w:bottom w:val="single" w:color="000000" w:sz="6" w:space="0"/>
              <w:right w:val="single" w:color="000000" w:sz="6" w:space="0"/>
            </w:tcBorders>
            <w:vAlign w:val="center"/>
          </w:tcPr>
          <w:p w14:paraId="0439C419">
            <w:pPr>
              <w:spacing w:after="0" w:line="276" w:lineRule="auto"/>
              <w:ind w:left="0" w:firstLine="0"/>
              <w:rPr>
                <w:rFonts w:hint="default" w:ascii="Times New Roman" w:hAnsi="Times New Roman" w:cs="Times New Roman"/>
                <w:lang w:val="en-US"/>
              </w:rPr>
            </w:pPr>
            <w:r>
              <w:rPr>
                <w:rFonts w:hint="default" w:ascii="Times New Roman" w:hAnsi="Times New Roman" w:eastAsia="Calibri" w:cs="Times New Roman"/>
              </w:rPr>
              <w:t>42</w:t>
            </w:r>
            <w:r>
              <w:rPr>
                <w:rFonts w:hint="default" w:ascii="Times New Roman" w:hAnsi="Times New Roman" w:eastAsia="Calibri" w:cs="Times New Roman"/>
                <w:vertAlign w:val="superscript"/>
                <w:lang w:val="en-US"/>
              </w:rPr>
              <w:t>nd</w:t>
            </w:r>
          </w:p>
        </w:tc>
      </w:tr>
      <w:tr w14:paraId="266136E2">
        <w:tblPrEx>
          <w:tblCellMar>
            <w:top w:w="86" w:type="dxa"/>
            <w:left w:w="135" w:type="dxa"/>
            <w:bottom w:w="0" w:type="dxa"/>
            <w:right w:w="115" w:type="dxa"/>
          </w:tblCellMar>
        </w:tblPrEx>
        <w:trPr>
          <w:trHeight w:val="209" w:hRule="atLeast"/>
        </w:trPr>
        <w:tc>
          <w:tcPr>
            <w:tcW w:w="2746" w:type="dxa"/>
            <w:tcBorders>
              <w:top w:val="single" w:color="000000" w:sz="6" w:space="0"/>
              <w:left w:val="single" w:color="000000" w:sz="6" w:space="0"/>
              <w:bottom w:val="single" w:color="000000" w:sz="6" w:space="0"/>
              <w:right w:val="single" w:color="000000" w:sz="6" w:space="0"/>
            </w:tcBorders>
            <w:vAlign w:val="center"/>
          </w:tcPr>
          <w:p w14:paraId="2A8BE027">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SESSION</w:t>
            </w:r>
          </w:p>
        </w:tc>
        <w:tc>
          <w:tcPr>
            <w:tcW w:w="6556" w:type="dxa"/>
            <w:gridSpan w:val="2"/>
            <w:tcBorders>
              <w:top w:val="single" w:color="000000" w:sz="6" w:space="0"/>
              <w:left w:val="single" w:color="000000" w:sz="6" w:space="0"/>
              <w:bottom w:val="single" w:color="000000" w:sz="6" w:space="0"/>
              <w:right w:val="single" w:color="000000" w:sz="6" w:space="0"/>
            </w:tcBorders>
            <w:vAlign w:val="center"/>
          </w:tcPr>
          <w:p w14:paraId="206B8C5E">
            <w:pPr>
              <w:spacing w:after="0" w:line="276" w:lineRule="auto"/>
              <w:ind w:left="0" w:firstLine="0"/>
              <w:rPr>
                <w:rFonts w:hint="default" w:ascii="Times New Roman" w:hAnsi="Times New Roman" w:cs="Times New Roman"/>
                <w:lang w:val="en-US"/>
              </w:rPr>
            </w:pPr>
            <w:r>
              <w:rPr>
                <w:rFonts w:hint="default" w:eastAsia="Calibri" w:cs="Times New Roman"/>
                <w:lang w:val="en-US"/>
              </w:rPr>
              <w:t>Spring</w:t>
            </w:r>
            <w:r>
              <w:rPr>
                <w:rFonts w:hint="default" w:ascii="Times New Roman" w:hAnsi="Times New Roman" w:eastAsia="Calibri" w:cs="Times New Roman"/>
              </w:rPr>
              <w:t xml:space="preserve"> 202</w:t>
            </w:r>
            <w:r>
              <w:rPr>
                <w:rFonts w:hint="default" w:eastAsia="Calibri" w:cs="Times New Roman"/>
                <w:lang w:val="en-US"/>
              </w:rPr>
              <w:t>6</w:t>
            </w:r>
          </w:p>
        </w:tc>
      </w:tr>
      <w:tr w14:paraId="7348384A">
        <w:tblPrEx>
          <w:tblCellMar>
            <w:top w:w="86" w:type="dxa"/>
            <w:left w:w="135" w:type="dxa"/>
            <w:bottom w:w="0" w:type="dxa"/>
            <w:right w:w="115" w:type="dxa"/>
          </w:tblCellMar>
        </w:tblPrEx>
        <w:trPr>
          <w:trHeight w:val="281" w:hRule="atLeast"/>
        </w:trPr>
        <w:tc>
          <w:tcPr>
            <w:tcW w:w="2746" w:type="dxa"/>
            <w:tcBorders>
              <w:top w:val="single" w:color="000000" w:sz="6" w:space="0"/>
              <w:left w:val="single" w:color="000000" w:sz="6" w:space="0"/>
              <w:bottom w:val="single" w:color="000000" w:sz="6" w:space="0"/>
              <w:right w:val="single" w:color="000000" w:sz="6" w:space="0"/>
            </w:tcBorders>
          </w:tcPr>
          <w:p w14:paraId="661A011E">
            <w:pPr>
              <w:spacing w:after="0" w:line="276" w:lineRule="auto"/>
              <w:ind w:left="0" w:firstLine="0"/>
              <w:rPr>
                <w:rFonts w:hint="default" w:ascii="Times New Roman" w:hAnsi="Times New Roman" w:cs="Times New Roman"/>
              </w:rPr>
            </w:pPr>
            <w:r>
              <w:rPr>
                <w:rFonts w:hint="default" w:ascii="Times New Roman" w:hAnsi="Times New Roman" w:eastAsia="Calibri" w:cs="Times New Roman"/>
                <w:b/>
              </w:rPr>
              <w:t>SECTION</w:t>
            </w:r>
          </w:p>
        </w:tc>
        <w:tc>
          <w:tcPr>
            <w:tcW w:w="6556" w:type="dxa"/>
            <w:gridSpan w:val="2"/>
            <w:tcBorders>
              <w:top w:val="single" w:color="000000" w:sz="6" w:space="0"/>
              <w:left w:val="single" w:color="000000" w:sz="6" w:space="0"/>
              <w:bottom w:val="single" w:color="000000" w:sz="6" w:space="0"/>
              <w:right w:val="single" w:color="000000" w:sz="6" w:space="0"/>
            </w:tcBorders>
          </w:tcPr>
          <w:p w14:paraId="2A153A0F">
            <w:pPr>
              <w:spacing w:after="0" w:line="276" w:lineRule="auto"/>
              <w:ind w:left="0" w:firstLine="0"/>
              <w:rPr>
                <w:rFonts w:hint="default" w:ascii="Times New Roman" w:hAnsi="Times New Roman" w:cs="Times New Roman"/>
              </w:rPr>
            </w:pPr>
            <w:r>
              <w:rPr>
                <w:rFonts w:hint="default" w:ascii="Times New Roman" w:hAnsi="Times New Roman" w:eastAsia="Calibri" w:cs="Times New Roman"/>
              </w:rPr>
              <w:t>A</w:t>
            </w:r>
          </w:p>
        </w:tc>
      </w:tr>
      <w:tr w14:paraId="18B4988B">
        <w:tblPrEx>
          <w:tblCellMar>
            <w:top w:w="86" w:type="dxa"/>
            <w:left w:w="135" w:type="dxa"/>
            <w:bottom w:w="0" w:type="dxa"/>
            <w:right w:w="115" w:type="dxa"/>
          </w:tblCellMar>
        </w:tblPrEx>
        <w:trPr>
          <w:trHeight w:val="1073" w:hRule="atLeast"/>
        </w:trPr>
        <w:tc>
          <w:tcPr>
            <w:tcW w:w="2746" w:type="dxa"/>
            <w:tcBorders>
              <w:top w:val="single" w:color="000000" w:sz="6" w:space="0"/>
              <w:left w:val="single" w:color="000000" w:sz="6" w:space="0"/>
              <w:bottom w:val="single" w:color="000000" w:sz="6" w:space="0"/>
              <w:right w:val="single" w:color="000000" w:sz="6" w:space="0"/>
            </w:tcBorders>
          </w:tcPr>
          <w:p w14:paraId="44EFBBA8">
            <w:pPr>
              <w:spacing w:after="0" w:line="240" w:lineRule="auto"/>
              <w:ind w:left="0" w:firstLine="0"/>
              <w:jc w:val="both"/>
              <w:rPr>
                <w:rFonts w:hint="default" w:ascii="Times New Roman" w:hAnsi="Times New Roman" w:eastAsia="SimSun" w:cs="Times New Roman"/>
                <w:b/>
                <w:bCs/>
                <w:i w:val="0"/>
                <w:iCs w:val="0"/>
                <w:caps w:val="0"/>
                <w:color w:val="000000"/>
                <w:spacing w:val="0"/>
                <w:sz w:val="22"/>
                <w:szCs w:val="22"/>
                <w:shd w:val="clear" w:fill="FFFFFF"/>
              </w:rPr>
            </w:pPr>
          </w:p>
          <w:p w14:paraId="40C78F39">
            <w:pPr>
              <w:spacing w:after="0" w:line="240" w:lineRule="auto"/>
              <w:ind w:left="0" w:firstLine="0"/>
              <w:jc w:val="both"/>
              <w:rPr>
                <w:rFonts w:hint="default" w:ascii="Times New Roman" w:hAnsi="Times New Roman" w:eastAsia="Calibri" w:cs="Times New Roman"/>
                <w:b/>
                <w:lang w:val="en-US"/>
              </w:rPr>
            </w:pPr>
            <w:r>
              <w:rPr>
                <w:rFonts w:hint="default" w:ascii="Times New Roman" w:hAnsi="Times New Roman" w:eastAsia="SimSun" w:cs="Times New Roman"/>
                <w:b/>
                <w:bCs/>
                <w:i w:val="0"/>
                <w:iCs w:val="0"/>
                <w:caps w:val="0"/>
                <w:color w:val="000000"/>
                <w:spacing w:val="0"/>
                <w:sz w:val="22"/>
                <w:szCs w:val="22"/>
                <w:shd w:val="clear" w:fill="FFFFFF"/>
              </w:rPr>
              <w:t>REMARKS</w:t>
            </w:r>
          </w:p>
        </w:tc>
        <w:tc>
          <w:tcPr>
            <w:tcW w:w="6556" w:type="dxa"/>
            <w:gridSpan w:val="2"/>
            <w:tcBorders>
              <w:top w:val="single" w:color="000000" w:sz="6" w:space="0"/>
              <w:left w:val="single" w:color="000000" w:sz="6" w:space="0"/>
              <w:bottom w:val="single" w:color="000000" w:sz="6" w:space="0"/>
              <w:right w:val="single" w:color="000000" w:sz="6" w:space="0"/>
            </w:tcBorders>
          </w:tcPr>
          <w:p w14:paraId="5F376885">
            <w:pPr>
              <w:spacing w:after="0" w:line="276" w:lineRule="auto"/>
              <w:ind w:left="0" w:firstLine="0"/>
              <w:rPr>
                <w:rFonts w:hint="default" w:ascii="Times New Roman" w:hAnsi="Times New Roman" w:eastAsia="Calibri" w:cs="Times New Roman"/>
              </w:rPr>
            </w:pPr>
          </w:p>
        </w:tc>
      </w:tr>
    </w:tbl>
    <w:p w14:paraId="69F83791">
      <w:pPr>
        <w:jc w:val="center"/>
        <w:rPr>
          <w:rFonts w:ascii="Times New Roman" w:hAnsi="Times New Roman"/>
          <w:b/>
          <w:color w:val="1F4E79"/>
          <w:sz w:val="32"/>
        </w:rPr>
      </w:pPr>
    </w:p>
    <w:p w14:paraId="630BFEFE">
      <w:pPr>
        <w:jc w:val="center"/>
        <w:rPr>
          <w:rFonts w:ascii="Times New Roman" w:hAnsi="Times New Roman"/>
          <w:b/>
          <w:color w:val="1F4E79"/>
          <w:sz w:val="32"/>
        </w:rPr>
      </w:pPr>
    </w:p>
    <w:p w14:paraId="465DD5FD">
      <w:pPr>
        <w:jc w:val="center"/>
      </w:pPr>
      <w:r>
        <w:rPr>
          <w:rFonts w:ascii="Times New Roman" w:hAnsi="Times New Roman"/>
          <w:b/>
          <w:color w:val="1F4E79"/>
          <w:sz w:val="32"/>
        </w:rPr>
        <w:t>Table of Contents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5"/>
        <w:gridCol w:w="3345"/>
        <w:gridCol w:w="3345"/>
      </w:tblGrid>
      <w:tr w14:paraId="13EE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80" w:type="dxa"/>
            <w:shd w:val="clear" w:color="auto" w:fill="D9EAF7"/>
            <w:tcMar>
              <w:top w:w="80" w:type="dxa"/>
              <w:left w:w="100" w:type="dxa"/>
              <w:bottom w:w="80" w:type="dxa"/>
              <w:right w:w="100" w:type="dxa"/>
            </w:tcMar>
            <w:vAlign w:val="center"/>
          </w:tcPr>
          <w:p w14:paraId="0EF2452E">
            <w:pPr>
              <w:spacing w:after="0" w:line="240" w:lineRule="auto"/>
              <w:jc w:val="center"/>
            </w:pPr>
            <w:r>
              <w:rPr>
                <w:rFonts w:ascii="Times New Roman" w:hAnsi="Times New Roman"/>
                <w:b/>
                <w:sz w:val="17"/>
              </w:rPr>
              <w:t>Serial No</w:t>
            </w:r>
          </w:p>
        </w:tc>
        <w:tc>
          <w:tcPr>
            <w:tcW w:w="7200" w:type="dxa"/>
            <w:shd w:val="clear" w:color="auto" w:fill="D9EAF7"/>
            <w:tcMar>
              <w:top w:w="80" w:type="dxa"/>
              <w:left w:w="100" w:type="dxa"/>
              <w:bottom w:w="80" w:type="dxa"/>
              <w:right w:w="100" w:type="dxa"/>
            </w:tcMar>
            <w:vAlign w:val="center"/>
          </w:tcPr>
          <w:p w14:paraId="1D576C7D">
            <w:pPr>
              <w:spacing w:after="0" w:line="240" w:lineRule="auto"/>
              <w:jc w:val="center"/>
            </w:pPr>
            <w:r>
              <w:rPr>
                <w:rFonts w:ascii="Times New Roman" w:hAnsi="Times New Roman"/>
                <w:b/>
                <w:sz w:val="17"/>
              </w:rPr>
              <w:t>Topic</w:t>
            </w:r>
          </w:p>
        </w:tc>
        <w:tc>
          <w:tcPr>
            <w:tcW w:w="1152" w:type="dxa"/>
            <w:shd w:val="clear" w:color="auto" w:fill="D9EAF7"/>
            <w:tcMar>
              <w:top w:w="80" w:type="dxa"/>
              <w:left w:w="100" w:type="dxa"/>
              <w:bottom w:w="80" w:type="dxa"/>
              <w:right w:w="100" w:type="dxa"/>
            </w:tcMar>
            <w:vAlign w:val="center"/>
          </w:tcPr>
          <w:p w14:paraId="4BB7FA74">
            <w:pPr>
              <w:spacing w:after="0" w:line="240" w:lineRule="auto"/>
              <w:jc w:val="center"/>
            </w:pPr>
            <w:r>
              <w:rPr>
                <w:rFonts w:ascii="Times New Roman" w:hAnsi="Times New Roman"/>
                <w:b/>
                <w:sz w:val="17"/>
              </w:rPr>
              <w:t>Page No</w:t>
            </w:r>
          </w:p>
        </w:tc>
      </w:tr>
      <w:tr w14:paraId="15A9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642BCCFC">
            <w:pPr>
              <w:spacing w:after="0" w:line="240" w:lineRule="auto"/>
              <w:jc w:val="center"/>
            </w:pPr>
            <w:r>
              <w:rPr>
                <w:rFonts w:ascii="Times New Roman" w:hAnsi="Times New Roman"/>
                <w:sz w:val="17"/>
              </w:rPr>
              <w:t>1</w:t>
            </w:r>
          </w:p>
        </w:tc>
        <w:tc>
          <w:tcPr>
            <w:tcW w:w="7200" w:type="dxa"/>
            <w:tcMar>
              <w:top w:w="80" w:type="dxa"/>
              <w:left w:w="100" w:type="dxa"/>
              <w:bottom w:w="80" w:type="dxa"/>
              <w:right w:w="100" w:type="dxa"/>
            </w:tcMar>
            <w:vAlign w:val="center"/>
          </w:tcPr>
          <w:p w14:paraId="300BF961">
            <w:pPr>
              <w:spacing w:after="0" w:line="240" w:lineRule="auto"/>
              <w:jc w:val="left"/>
            </w:pPr>
            <w:r>
              <w:rPr>
                <w:rFonts w:ascii="Times New Roman" w:hAnsi="Times New Roman"/>
                <w:sz w:val="17"/>
              </w:rPr>
              <w:t>Problem Statement</w:t>
            </w:r>
          </w:p>
        </w:tc>
        <w:tc>
          <w:tcPr>
            <w:tcW w:w="1152" w:type="dxa"/>
            <w:tcMar>
              <w:top w:w="80" w:type="dxa"/>
              <w:left w:w="100" w:type="dxa"/>
              <w:bottom w:w="80" w:type="dxa"/>
              <w:right w:w="100" w:type="dxa"/>
            </w:tcMar>
            <w:vAlign w:val="center"/>
          </w:tcPr>
          <w:p w14:paraId="53629228">
            <w:pPr>
              <w:spacing w:after="0" w:line="240" w:lineRule="auto"/>
              <w:jc w:val="center"/>
            </w:pPr>
            <w:r>
              <w:rPr>
                <w:rFonts w:ascii="Times New Roman" w:hAnsi="Times New Roman"/>
                <w:sz w:val="17"/>
              </w:rPr>
              <w:t>3</w:t>
            </w:r>
          </w:p>
        </w:tc>
      </w:tr>
      <w:tr w14:paraId="50B1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10D95409">
            <w:pPr>
              <w:spacing w:after="0" w:line="240" w:lineRule="auto"/>
              <w:jc w:val="center"/>
            </w:pPr>
            <w:r>
              <w:rPr>
                <w:rFonts w:ascii="Times New Roman" w:hAnsi="Times New Roman"/>
                <w:sz w:val="17"/>
              </w:rPr>
              <w:t>2</w:t>
            </w:r>
          </w:p>
        </w:tc>
        <w:tc>
          <w:tcPr>
            <w:tcW w:w="7200" w:type="dxa"/>
            <w:tcMar>
              <w:top w:w="80" w:type="dxa"/>
              <w:left w:w="100" w:type="dxa"/>
              <w:bottom w:w="80" w:type="dxa"/>
              <w:right w:w="100" w:type="dxa"/>
            </w:tcMar>
            <w:vAlign w:val="center"/>
          </w:tcPr>
          <w:p w14:paraId="5DBA5FCF">
            <w:pPr>
              <w:spacing w:after="0" w:line="240" w:lineRule="auto"/>
              <w:jc w:val="left"/>
            </w:pPr>
            <w:r>
              <w:rPr>
                <w:rFonts w:ascii="Times New Roman" w:hAnsi="Times New Roman"/>
                <w:sz w:val="17"/>
              </w:rPr>
              <w:t>Dataset Description</w:t>
            </w:r>
          </w:p>
        </w:tc>
        <w:tc>
          <w:tcPr>
            <w:tcW w:w="1152" w:type="dxa"/>
            <w:tcMar>
              <w:top w:w="80" w:type="dxa"/>
              <w:left w:w="100" w:type="dxa"/>
              <w:bottom w:w="80" w:type="dxa"/>
              <w:right w:w="100" w:type="dxa"/>
            </w:tcMar>
            <w:vAlign w:val="center"/>
          </w:tcPr>
          <w:p w14:paraId="0AD53BA5">
            <w:pPr>
              <w:spacing w:after="0" w:line="240" w:lineRule="auto"/>
              <w:jc w:val="center"/>
            </w:pPr>
            <w:r>
              <w:rPr>
                <w:rFonts w:ascii="Times New Roman" w:hAnsi="Times New Roman"/>
                <w:sz w:val="17"/>
              </w:rPr>
              <w:t>3</w:t>
            </w:r>
          </w:p>
        </w:tc>
      </w:tr>
      <w:tr w14:paraId="1183E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040A9D46">
            <w:pPr>
              <w:spacing w:after="0" w:line="240" w:lineRule="auto"/>
              <w:jc w:val="center"/>
            </w:pPr>
            <w:r>
              <w:rPr>
                <w:rFonts w:ascii="Times New Roman" w:hAnsi="Times New Roman"/>
                <w:sz w:val="17"/>
              </w:rPr>
              <w:t>3</w:t>
            </w:r>
          </w:p>
        </w:tc>
        <w:tc>
          <w:tcPr>
            <w:tcW w:w="7200" w:type="dxa"/>
            <w:tcMar>
              <w:top w:w="80" w:type="dxa"/>
              <w:left w:w="100" w:type="dxa"/>
              <w:bottom w:w="80" w:type="dxa"/>
              <w:right w:w="100" w:type="dxa"/>
            </w:tcMar>
            <w:vAlign w:val="center"/>
          </w:tcPr>
          <w:p w14:paraId="7D33880B">
            <w:pPr>
              <w:spacing w:after="0" w:line="240" w:lineRule="auto"/>
              <w:jc w:val="left"/>
            </w:pPr>
            <w:r>
              <w:rPr>
                <w:rFonts w:ascii="Times New Roman" w:hAnsi="Times New Roman"/>
                <w:sz w:val="17"/>
              </w:rPr>
              <w:t>Summary of Data Analysis</w:t>
            </w:r>
          </w:p>
        </w:tc>
        <w:tc>
          <w:tcPr>
            <w:tcW w:w="1152" w:type="dxa"/>
            <w:tcMar>
              <w:top w:w="80" w:type="dxa"/>
              <w:left w:w="100" w:type="dxa"/>
              <w:bottom w:w="80" w:type="dxa"/>
              <w:right w:w="100" w:type="dxa"/>
            </w:tcMar>
            <w:vAlign w:val="center"/>
          </w:tcPr>
          <w:p w14:paraId="3F62344F">
            <w:pPr>
              <w:spacing w:after="0" w:line="240" w:lineRule="auto"/>
              <w:jc w:val="center"/>
            </w:pPr>
            <w:r>
              <w:rPr>
                <w:rFonts w:ascii="Times New Roman" w:hAnsi="Times New Roman"/>
                <w:sz w:val="17"/>
              </w:rPr>
              <w:t>3</w:t>
            </w:r>
          </w:p>
        </w:tc>
      </w:tr>
      <w:tr w14:paraId="17F0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6FC9A1E3">
            <w:pPr>
              <w:spacing w:after="0" w:line="240" w:lineRule="auto"/>
              <w:jc w:val="center"/>
            </w:pPr>
            <w:r>
              <w:rPr>
                <w:rFonts w:ascii="Times New Roman" w:hAnsi="Times New Roman"/>
                <w:sz w:val="17"/>
              </w:rPr>
              <w:t>4</w:t>
            </w:r>
          </w:p>
        </w:tc>
        <w:tc>
          <w:tcPr>
            <w:tcW w:w="7200" w:type="dxa"/>
            <w:tcMar>
              <w:top w:w="80" w:type="dxa"/>
              <w:left w:w="100" w:type="dxa"/>
              <w:bottom w:w="80" w:type="dxa"/>
              <w:right w:w="100" w:type="dxa"/>
            </w:tcMar>
            <w:vAlign w:val="center"/>
          </w:tcPr>
          <w:p w14:paraId="73456B58">
            <w:pPr>
              <w:spacing w:after="0" w:line="240" w:lineRule="auto"/>
              <w:jc w:val="left"/>
            </w:pPr>
            <w:r>
              <w:rPr>
                <w:rFonts w:ascii="Times New Roman" w:hAnsi="Times New Roman"/>
                <w:sz w:val="17"/>
              </w:rPr>
              <w:t>Environment and Dataset Preparation</w:t>
            </w:r>
          </w:p>
        </w:tc>
        <w:tc>
          <w:tcPr>
            <w:tcW w:w="1152" w:type="dxa"/>
            <w:tcMar>
              <w:top w:w="80" w:type="dxa"/>
              <w:left w:w="100" w:type="dxa"/>
              <w:bottom w:w="80" w:type="dxa"/>
              <w:right w:w="100" w:type="dxa"/>
            </w:tcMar>
            <w:vAlign w:val="center"/>
          </w:tcPr>
          <w:p w14:paraId="4712E827">
            <w:pPr>
              <w:spacing w:after="0" w:line="240" w:lineRule="auto"/>
              <w:jc w:val="center"/>
            </w:pPr>
            <w:r>
              <w:rPr>
                <w:rFonts w:hint="default"/>
                <w:sz w:val="17"/>
                <w:lang w:val="en-US"/>
              </w:rPr>
              <w:t>4</w:t>
            </w:r>
            <w:r>
              <w:rPr>
                <w:rFonts w:ascii="Times New Roman" w:hAnsi="Times New Roman"/>
                <w:sz w:val="17"/>
              </w:rPr>
              <w:t>-8</w:t>
            </w:r>
          </w:p>
        </w:tc>
      </w:tr>
      <w:tr w14:paraId="7EA6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7C2F7661">
            <w:pPr>
              <w:spacing w:after="0" w:line="240" w:lineRule="auto"/>
              <w:jc w:val="center"/>
            </w:pPr>
            <w:r>
              <w:rPr>
                <w:rFonts w:ascii="Times New Roman" w:hAnsi="Times New Roman"/>
                <w:sz w:val="17"/>
              </w:rPr>
              <w:t>5</w:t>
            </w:r>
          </w:p>
        </w:tc>
        <w:tc>
          <w:tcPr>
            <w:tcW w:w="7200" w:type="dxa"/>
            <w:tcMar>
              <w:top w:w="80" w:type="dxa"/>
              <w:left w:w="100" w:type="dxa"/>
              <w:bottom w:w="80" w:type="dxa"/>
              <w:right w:w="100" w:type="dxa"/>
            </w:tcMar>
            <w:vAlign w:val="center"/>
          </w:tcPr>
          <w:p w14:paraId="109A8801">
            <w:pPr>
              <w:spacing w:after="0" w:line="240" w:lineRule="auto"/>
              <w:jc w:val="left"/>
            </w:pPr>
            <w:r>
              <w:rPr>
                <w:rFonts w:ascii="Times New Roman" w:hAnsi="Times New Roman"/>
                <w:sz w:val="17"/>
              </w:rPr>
              <w:t>Map Reduce Analysis</w:t>
            </w:r>
          </w:p>
        </w:tc>
        <w:tc>
          <w:tcPr>
            <w:tcW w:w="1152" w:type="dxa"/>
            <w:tcMar>
              <w:top w:w="80" w:type="dxa"/>
              <w:left w:w="100" w:type="dxa"/>
              <w:bottom w:w="80" w:type="dxa"/>
              <w:right w:w="100" w:type="dxa"/>
            </w:tcMar>
            <w:vAlign w:val="center"/>
          </w:tcPr>
          <w:p w14:paraId="4D4C5B73">
            <w:pPr>
              <w:spacing w:after="0" w:line="240" w:lineRule="auto"/>
              <w:jc w:val="center"/>
            </w:pPr>
            <w:r>
              <w:rPr>
                <w:rFonts w:ascii="Times New Roman" w:hAnsi="Times New Roman"/>
                <w:sz w:val="17"/>
              </w:rPr>
              <w:t>9</w:t>
            </w:r>
          </w:p>
        </w:tc>
      </w:tr>
      <w:tr w14:paraId="26CD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24C8793F">
            <w:pPr>
              <w:spacing w:after="0" w:line="240" w:lineRule="auto"/>
              <w:jc w:val="center"/>
            </w:pPr>
            <w:r>
              <w:rPr>
                <w:rFonts w:ascii="Times New Roman" w:hAnsi="Times New Roman"/>
                <w:sz w:val="17"/>
              </w:rPr>
              <w:t>5.1</w:t>
            </w:r>
          </w:p>
        </w:tc>
        <w:tc>
          <w:tcPr>
            <w:tcW w:w="7200" w:type="dxa"/>
            <w:tcMar>
              <w:top w:w="80" w:type="dxa"/>
              <w:left w:w="100" w:type="dxa"/>
              <w:bottom w:w="80" w:type="dxa"/>
              <w:right w:w="100" w:type="dxa"/>
            </w:tcMar>
            <w:vAlign w:val="center"/>
          </w:tcPr>
          <w:p w14:paraId="095E1C70">
            <w:pPr>
              <w:spacing w:after="0" w:line="240" w:lineRule="auto"/>
              <w:jc w:val="left"/>
            </w:pPr>
            <w:r>
              <w:rPr>
                <w:rFonts w:ascii="Times New Roman" w:hAnsi="Times New Roman"/>
                <w:sz w:val="17"/>
              </w:rPr>
              <w:t>Best Reviewer Based on Number of Reviews</w:t>
            </w:r>
          </w:p>
        </w:tc>
        <w:tc>
          <w:tcPr>
            <w:tcW w:w="1152" w:type="dxa"/>
            <w:tcMar>
              <w:top w:w="80" w:type="dxa"/>
              <w:left w:w="100" w:type="dxa"/>
              <w:bottom w:w="80" w:type="dxa"/>
              <w:right w:w="100" w:type="dxa"/>
            </w:tcMar>
            <w:vAlign w:val="center"/>
          </w:tcPr>
          <w:p w14:paraId="42E2522A">
            <w:pPr>
              <w:spacing w:after="0" w:line="240" w:lineRule="auto"/>
              <w:jc w:val="center"/>
              <w:rPr>
                <w:rFonts w:hint="default"/>
                <w:lang w:val="en-US"/>
              </w:rPr>
            </w:pPr>
            <w:r>
              <w:rPr>
                <w:rFonts w:ascii="Times New Roman" w:hAnsi="Times New Roman"/>
                <w:sz w:val="17"/>
              </w:rPr>
              <w:t>9-1</w:t>
            </w:r>
            <w:r>
              <w:rPr>
                <w:rFonts w:hint="default"/>
                <w:sz w:val="17"/>
                <w:lang w:val="en-US"/>
              </w:rPr>
              <w:t>1</w:t>
            </w:r>
          </w:p>
        </w:tc>
      </w:tr>
      <w:tr w14:paraId="1762E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0EDCF1BC">
            <w:pPr>
              <w:spacing w:after="0" w:line="240" w:lineRule="auto"/>
              <w:jc w:val="center"/>
            </w:pPr>
            <w:r>
              <w:rPr>
                <w:rFonts w:ascii="Times New Roman" w:hAnsi="Times New Roman"/>
                <w:sz w:val="17"/>
              </w:rPr>
              <w:t>5.2</w:t>
            </w:r>
          </w:p>
        </w:tc>
        <w:tc>
          <w:tcPr>
            <w:tcW w:w="7200" w:type="dxa"/>
            <w:tcMar>
              <w:top w:w="80" w:type="dxa"/>
              <w:left w:w="100" w:type="dxa"/>
              <w:bottom w:w="80" w:type="dxa"/>
              <w:right w:w="100" w:type="dxa"/>
            </w:tcMar>
            <w:vAlign w:val="center"/>
          </w:tcPr>
          <w:p w14:paraId="3021C9DF">
            <w:pPr>
              <w:spacing w:after="0" w:line="240" w:lineRule="auto"/>
              <w:jc w:val="left"/>
            </w:pPr>
            <w:r>
              <w:rPr>
                <w:rFonts w:ascii="Times New Roman" w:hAnsi="Times New Roman"/>
                <w:sz w:val="17"/>
              </w:rPr>
              <w:t>Total Amazon Reviews by Rating Score</w:t>
            </w:r>
          </w:p>
        </w:tc>
        <w:tc>
          <w:tcPr>
            <w:tcW w:w="1152" w:type="dxa"/>
            <w:tcMar>
              <w:top w:w="80" w:type="dxa"/>
              <w:left w:w="100" w:type="dxa"/>
              <w:bottom w:w="80" w:type="dxa"/>
              <w:right w:w="100" w:type="dxa"/>
            </w:tcMar>
            <w:vAlign w:val="center"/>
          </w:tcPr>
          <w:p w14:paraId="2B97E2DA">
            <w:pPr>
              <w:spacing w:after="0" w:line="240" w:lineRule="auto"/>
              <w:jc w:val="center"/>
              <w:rPr>
                <w:rFonts w:hint="default"/>
                <w:lang w:val="en-US"/>
              </w:rPr>
            </w:pPr>
            <w:r>
              <w:rPr>
                <w:rFonts w:ascii="Times New Roman" w:hAnsi="Times New Roman"/>
                <w:sz w:val="17"/>
              </w:rPr>
              <w:t>1</w:t>
            </w:r>
            <w:r>
              <w:rPr>
                <w:rFonts w:hint="default"/>
                <w:sz w:val="17"/>
                <w:lang w:val="en-US"/>
              </w:rPr>
              <w:t>2</w:t>
            </w:r>
            <w:r>
              <w:rPr>
                <w:rFonts w:ascii="Times New Roman" w:hAnsi="Times New Roman"/>
                <w:sz w:val="17"/>
              </w:rPr>
              <w:t>-1</w:t>
            </w:r>
            <w:r>
              <w:rPr>
                <w:rFonts w:hint="default"/>
                <w:sz w:val="17"/>
                <w:lang w:val="en-US"/>
              </w:rPr>
              <w:t>4</w:t>
            </w:r>
          </w:p>
        </w:tc>
      </w:tr>
      <w:tr w14:paraId="4E0A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1298027C">
            <w:pPr>
              <w:spacing w:after="0" w:line="240" w:lineRule="auto"/>
              <w:jc w:val="center"/>
            </w:pPr>
            <w:r>
              <w:rPr>
                <w:rFonts w:ascii="Times New Roman" w:hAnsi="Times New Roman"/>
                <w:sz w:val="17"/>
              </w:rPr>
              <w:t>5.3</w:t>
            </w:r>
          </w:p>
        </w:tc>
        <w:tc>
          <w:tcPr>
            <w:tcW w:w="7200" w:type="dxa"/>
            <w:tcMar>
              <w:top w:w="80" w:type="dxa"/>
              <w:left w:w="100" w:type="dxa"/>
              <w:bottom w:w="80" w:type="dxa"/>
              <w:right w:w="100" w:type="dxa"/>
            </w:tcMar>
            <w:vAlign w:val="center"/>
          </w:tcPr>
          <w:p w14:paraId="32E3955F">
            <w:pPr>
              <w:spacing w:after="0" w:line="240" w:lineRule="auto"/>
              <w:jc w:val="left"/>
            </w:pPr>
            <w:r>
              <w:rPr>
                <w:rFonts w:ascii="Times New Roman" w:hAnsi="Times New Roman"/>
                <w:sz w:val="17"/>
              </w:rPr>
              <w:t>Total Helpful Votes Based on Product ID</w:t>
            </w:r>
          </w:p>
        </w:tc>
        <w:tc>
          <w:tcPr>
            <w:tcW w:w="1152" w:type="dxa"/>
            <w:tcMar>
              <w:top w:w="80" w:type="dxa"/>
              <w:left w:w="100" w:type="dxa"/>
              <w:bottom w:w="80" w:type="dxa"/>
              <w:right w:w="100" w:type="dxa"/>
            </w:tcMar>
            <w:vAlign w:val="center"/>
          </w:tcPr>
          <w:p w14:paraId="490CFECD">
            <w:pPr>
              <w:spacing w:after="0" w:line="240" w:lineRule="auto"/>
              <w:jc w:val="center"/>
              <w:rPr>
                <w:rFonts w:hint="default"/>
                <w:lang w:val="en-US"/>
              </w:rPr>
            </w:pPr>
            <w:r>
              <w:rPr>
                <w:rFonts w:ascii="Times New Roman" w:hAnsi="Times New Roman"/>
                <w:sz w:val="17"/>
              </w:rPr>
              <w:t>1</w:t>
            </w:r>
            <w:r>
              <w:rPr>
                <w:rFonts w:hint="default"/>
                <w:sz w:val="17"/>
                <w:lang w:val="en-US"/>
              </w:rPr>
              <w:t>5</w:t>
            </w:r>
            <w:r>
              <w:rPr>
                <w:rFonts w:ascii="Times New Roman" w:hAnsi="Times New Roman"/>
                <w:sz w:val="17"/>
              </w:rPr>
              <w:t>-1</w:t>
            </w:r>
            <w:r>
              <w:rPr>
                <w:rFonts w:hint="default"/>
                <w:sz w:val="17"/>
                <w:lang w:val="en-US"/>
              </w:rPr>
              <w:t>6</w:t>
            </w:r>
          </w:p>
        </w:tc>
      </w:tr>
      <w:tr w14:paraId="6F32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2E072F19">
            <w:pPr>
              <w:spacing w:after="0" w:line="240" w:lineRule="auto"/>
              <w:jc w:val="center"/>
            </w:pPr>
            <w:r>
              <w:rPr>
                <w:rFonts w:ascii="Times New Roman" w:hAnsi="Times New Roman"/>
                <w:sz w:val="17"/>
              </w:rPr>
              <w:t>6</w:t>
            </w:r>
          </w:p>
        </w:tc>
        <w:tc>
          <w:tcPr>
            <w:tcW w:w="7200" w:type="dxa"/>
            <w:tcMar>
              <w:top w:w="80" w:type="dxa"/>
              <w:left w:w="100" w:type="dxa"/>
              <w:bottom w:w="80" w:type="dxa"/>
              <w:right w:w="100" w:type="dxa"/>
            </w:tcMar>
            <w:vAlign w:val="center"/>
          </w:tcPr>
          <w:p w14:paraId="07819E0C">
            <w:pPr>
              <w:spacing w:after="0" w:line="240" w:lineRule="auto"/>
              <w:jc w:val="left"/>
            </w:pPr>
            <w:r>
              <w:rPr>
                <w:rFonts w:ascii="Times New Roman" w:hAnsi="Times New Roman"/>
                <w:sz w:val="17"/>
              </w:rPr>
              <w:t>Pig Amazon Fine Food Reviews Data Analysis</w:t>
            </w:r>
          </w:p>
        </w:tc>
        <w:tc>
          <w:tcPr>
            <w:tcW w:w="1152" w:type="dxa"/>
            <w:tcMar>
              <w:top w:w="80" w:type="dxa"/>
              <w:left w:w="100" w:type="dxa"/>
              <w:bottom w:w="80" w:type="dxa"/>
              <w:right w:w="100" w:type="dxa"/>
            </w:tcMar>
            <w:vAlign w:val="center"/>
          </w:tcPr>
          <w:p w14:paraId="17108EE0">
            <w:pPr>
              <w:spacing w:after="0" w:line="240" w:lineRule="auto"/>
              <w:jc w:val="center"/>
              <w:rPr>
                <w:rFonts w:hint="default"/>
                <w:lang w:val="en-US"/>
              </w:rPr>
            </w:pPr>
            <w:r>
              <w:rPr>
                <w:rFonts w:hint="default"/>
                <w:lang w:val="en-US"/>
              </w:rPr>
              <w:t>18</w:t>
            </w:r>
          </w:p>
        </w:tc>
      </w:tr>
      <w:tr w14:paraId="2F95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141758EF">
            <w:pPr>
              <w:spacing w:after="0" w:line="240" w:lineRule="auto"/>
              <w:jc w:val="center"/>
            </w:pPr>
            <w:r>
              <w:rPr>
                <w:rFonts w:ascii="Times New Roman" w:hAnsi="Times New Roman"/>
                <w:sz w:val="17"/>
              </w:rPr>
              <w:t>6.1</w:t>
            </w:r>
          </w:p>
        </w:tc>
        <w:tc>
          <w:tcPr>
            <w:tcW w:w="7200" w:type="dxa"/>
            <w:tcMar>
              <w:top w:w="80" w:type="dxa"/>
              <w:left w:w="100" w:type="dxa"/>
              <w:bottom w:w="80" w:type="dxa"/>
              <w:right w:w="100" w:type="dxa"/>
            </w:tcMar>
            <w:vAlign w:val="center"/>
          </w:tcPr>
          <w:p w14:paraId="5B8A232B">
            <w:pPr>
              <w:spacing w:after="0" w:line="240" w:lineRule="auto"/>
              <w:jc w:val="left"/>
            </w:pPr>
            <w:r>
              <w:rPr>
                <w:rFonts w:ascii="Times New Roman" w:hAnsi="Times New Roman"/>
                <w:sz w:val="17"/>
              </w:rPr>
              <w:t>Top 5 Products by Number of Reviews</w:t>
            </w:r>
          </w:p>
        </w:tc>
        <w:tc>
          <w:tcPr>
            <w:tcW w:w="1152" w:type="dxa"/>
            <w:tcMar>
              <w:top w:w="80" w:type="dxa"/>
              <w:left w:w="100" w:type="dxa"/>
              <w:bottom w:w="80" w:type="dxa"/>
              <w:right w:w="100" w:type="dxa"/>
            </w:tcMar>
            <w:vAlign w:val="center"/>
          </w:tcPr>
          <w:p w14:paraId="1091864E">
            <w:pPr>
              <w:spacing w:after="0" w:line="240" w:lineRule="auto"/>
              <w:jc w:val="center"/>
              <w:rPr>
                <w:rFonts w:hint="default"/>
                <w:lang w:val="en-US"/>
              </w:rPr>
            </w:pPr>
            <w:r>
              <w:rPr>
                <w:rFonts w:hint="default"/>
                <w:sz w:val="17"/>
                <w:lang w:val="en-US"/>
              </w:rPr>
              <w:t>18</w:t>
            </w:r>
            <w:r>
              <w:rPr>
                <w:rFonts w:ascii="Times New Roman" w:hAnsi="Times New Roman"/>
                <w:sz w:val="17"/>
              </w:rPr>
              <w:t>-</w:t>
            </w:r>
            <w:r>
              <w:rPr>
                <w:rFonts w:hint="default"/>
                <w:sz w:val="17"/>
                <w:lang w:val="en-US"/>
              </w:rPr>
              <w:t>19</w:t>
            </w:r>
          </w:p>
        </w:tc>
      </w:tr>
      <w:tr w14:paraId="1E7C4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78C7B230">
            <w:pPr>
              <w:spacing w:after="0" w:line="240" w:lineRule="auto"/>
              <w:jc w:val="center"/>
            </w:pPr>
            <w:r>
              <w:rPr>
                <w:rFonts w:ascii="Times New Roman" w:hAnsi="Times New Roman"/>
                <w:sz w:val="17"/>
              </w:rPr>
              <w:t>6.2</w:t>
            </w:r>
          </w:p>
        </w:tc>
        <w:tc>
          <w:tcPr>
            <w:tcW w:w="7200" w:type="dxa"/>
            <w:tcMar>
              <w:top w:w="80" w:type="dxa"/>
              <w:left w:w="100" w:type="dxa"/>
              <w:bottom w:w="80" w:type="dxa"/>
              <w:right w:w="100" w:type="dxa"/>
            </w:tcMar>
            <w:vAlign w:val="center"/>
          </w:tcPr>
          <w:p w14:paraId="2E711148">
            <w:pPr>
              <w:spacing w:after="0" w:line="240" w:lineRule="auto"/>
              <w:jc w:val="left"/>
            </w:pPr>
            <w:r>
              <w:rPr>
                <w:rFonts w:ascii="Times New Roman" w:hAnsi="Times New Roman"/>
                <w:sz w:val="17"/>
              </w:rPr>
              <w:t>Top 10 Most Helpful Reviews</w:t>
            </w:r>
          </w:p>
        </w:tc>
        <w:tc>
          <w:tcPr>
            <w:tcW w:w="1152" w:type="dxa"/>
            <w:tcMar>
              <w:top w:w="80" w:type="dxa"/>
              <w:left w:w="100" w:type="dxa"/>
              <w:bottom w:w="80" w:type="dxa"/>
              <w:right w:w="100" w:type="dxa"/>
            </w:tcMar>
            <w:vAlign w:val="center"/>
          </w:tcPr>
          <w:p w14:paraId="356ABE4A">
            <w:pPr>
              <w:spacing w:after="0" w:line="240" w:lineRule="auto"/>
              <w:jc w:val="center"/>
              <w:rPr>
                <w:rFonts w:hint="default"/>
                <w:lang w:val="en-US"/>
              </w:rPr>
            </w:pPr>
            <w:r>
              <w:rPr>
                <w:rFonts w:ascii="Times New Roman" w:hAnsi="Times New Roman"/>
                <w:sz w:val="17"/>
              </w:rPr>
              <w:t>2</w:t>
            </w:r>
            <w:r>
              <w:rPr>
                <w:rFonts w:hint="default"/>
                <w:sz w:val="17"/>
                <w:lang w:val="en-US"/>
              </w:rPr>
              <w:t>0</w:t>
            </w:r>
            <w:r>
              <w:rPr>
                <w:rFonts w:ascii="Times New Roman" w:hAnsi="Times New Roman"/>
                <w:sz w:val="17"/>
              </w:rPr>
              <w:t>-2</w:t>
            </w:r>
            <w:r>
              <w:rPr>
                <w:rFonts w:hint="default"/>
                <w:sz w:val="17"/>
                <w:lang w:val="en-US"/>
              </w:rPr>
              <w:t>1</w:t>
            </w:r>
          </w:p>
        </w:tc>
      </w:tr>
      <w:tr w14:paraId="4A5A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7A6EF089">
            <w:pPr>
              <w:spacing w:after="0" w:line="240" w:lineRule="auto"/>
              <w:jc w:val="center"/>
            </w:pPr>
            <w:r>
              <w:rPr>
                <w:rFonts w:ascii="Times New Roman" w:hAnsi="Times New Roman"/>
                <w:sz w:val="17"/>
              </w:rPr>
              <w:t>6.3</w:t>
            </w:r>
          </w:p>
        </w:tc>
        <w:tc>
          <w:tcPr>
            <w:tcW w:w="7200" w:type="dxa"/>
            <w:tcMar>
              <w:top w:w="80" w:type="dxa"/>
              <w:left w:w="100" w:type="dxa"/>
              <w:bottom w:w="80" w:type="dxa"/>
              <w:right w:w="100" w:type="dxa"/>
            </w:tcMar>
            <w:vAlign w:val="center"/>
          </w:tcPr>
          <w:p w14:paraId="5A44690B">
            <w:pPr>
              <w:spacing w:after="0" w:line="240" w:lineRule="auto"/>
              <w:jc w:val="left"/>
            </w:pPr>
            <w:r>
              <w:rPr>
                <w:rFonts w:ascii="Times New Roman" w:hAnsi="Times New Roman"/>
                <w:sz w:val="17"/>
              </w:rPr>
              <w:t>Top 10 Helpful Reviews by Rating Score</w:t>
            </w:r>
          </w:p>
        </w:tc>
        <w:tc>
          <w:tcPr>
            <w:tcW w:w="1152" w:type="dxa"/>
            <w:tcMar>
              <w:top w:w="80" w:type="dxa"/>
              <w:left w:w="100" w:type="dxa"/>
              <w:bottom w:w="80" w:type="dxa"/>
              <w:right w:w="100" w:type="dxa"/>
            </w:tcMar>
            <w:vAlign w:val="center"/>
          </w:tcPr>
          <w:p w14:paraId="68CF5941">
            <w:pPr>
              <w:spacing w:after="0" w:line="240" w:lineRule="auto"/>
              <w:jc w:val="center"/>
              <w:rPr>
                <w:rFonts w:hint="default"/>
                <w:lang w:val="en-US"/>
              </w:rPr>
            </w:pPr>
            <w:r>
              <w:rPr>
                <w:rFonts w:ascii="Times New Roman" w:hAnsi="Times New Roman"/>
                <w:sz w:val="17"/>
              </w:rPr>
              <w:t>2</w:t>
            </w:r>
            <w:r>
              <w:rPr>
                <w:rFonts w:hint="default"/>
                <w:sz w:val="17"/>
                <w:lang w:val="en-US"/>
              </w:rPr>
              <w:t>2</w:t>
            </w:r>
            <w:r>
              <w:rPr>
                <w:rFonts w:ascii="Times New Roman" w:hAnsi="Times New Roman"/>
                <w:sz w:val="17"/>
              </w:rPr>
              <w:t>-2</w:t>
            </w:r>
            <w:r>
              <w:rPr>
                <w:rFonts w:hint="default"/>
                <w:sz w:val="17"/>
                <w:lang w:val="en-US"/>
              </w:rPr>
              <w:t>4</w:t>
            </w:r>
          </w:p>
        </w:tc>
      </w:tr>
      <w:tr w14:paraId="1D9C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79035D32">
            <w:pPr>
              <w:spacing w:after="0" w:line="240" w:lineRule="auto"/>
              <w:jc w:val="center"/>
            </w:pPr>
            <w:r>
              <w:rPr>
                <w:rFonts w:ascii="Times New Roman" w:hAnsi="Times New Roman"/>
                <w:sz w:val="17"/>
              </w:rPr>
              <w:t>6.4</w:t>
            </w:r>
          </w:p>
        </w:tc>
        <w:tc>
          <w:tcPr>
            <w:tcW w:w="7200" w:type="dxa"/>
            <w:tcMar>
              <w:top w:w="80" w:type="dxa"/>
              <w:left w:w="100" w:type="dxa"/>
              <w:bottom w:w="80" w:type="dxa"/>
              <w:right w:w="100" w:type="dxa"/>
            </w:tcMar>
            <w:vAlign w:val="center"/>
          </w:tcPr>
          <w:p w14:paraId="38EC58F7">
            <w:pPr>
              <w:spacing w:after="0" w:line="240" w:lineRule="auto"/>
              <w:jc w:val="left"/>
            </w:pPr>
            <w:r>
              <w:rPr>
                <w:rFonts w:ascii="Times New Roman" w:hAnsi="Times New Roman"/>
                <w:sz w:val="17"/>
              </w:rPr>
              <w:t>Top 10 Products by Total Helpful Votes</w:t>
            </w:r>
          </w:p>
        </w:tc>
        <w:tc>
          <w:tcPr>
            <w:tcW w:w="1152" w:type="dxa"/>
            <w:tcMar>
              <w:top w:w="80" w:type="dxa"/>
              <w:left w:w="100" w:type="dxa"/>
              <w:bottom w:w="80" w:type="dxa"/>
              <w:right w:w="100" w:type="dxa"/>
            </w:tcMar>
            <w:vAlign w:val="center"/>
          </w:tcPr>
          <w:p w14:paraId="0305609B">
            <w:pPr>
              <w:spacing w:after="0" w:line="240" w:lineRule="auto"/>
              <w:jc w:val="center"/>
              <w:rPr>
                <w:rFonts w:hint="default"/>
                <w:lang w:val="en-US"/>
              </w:rPr>
            </w:pPr>
            <w:r>
              <w:rPr>
                <w:rFonts w:ascii="Times New Roman" w:hAnsi="Times New Roman"/>
                <w:sz w:val="17"/>
              </w:rPr>
              <w:t>2</w:t>
            </w:r>
            <w:r>
              <w:rPr>
                <w:rFonts w:hint="default"/>
                <w:sz w:val="17"/>
                <w:lang w:val="en-US"/>
              </w:rPr>
              <w:t>5</w:t>
            </w:r>
            <w:r>
              <w:rPr>
                <w:rFonts w:ascii="Times New Roman" w:hAnsi="Times New Roman"/>
                <w:sz w:val="17"/>
              </w:rPr>
              <w:t>-2</w:t>
            </w:r>
            <w:r>
              <w:rPr>
                <w:rFonts w:hint="default"/>
                <w:sz w:val="17"/>
                <w:lang w:val="en-US"/>
              </w:rPr>
              <w:t>6</w:t>
            </w:r>
          </w:p>
        </w:tc>
      </w:tr>
      <w:tr w14:paraId="40C6C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5A9D820D">
            <w:pPr>
              <w:spacing w:after="0" w:line="240" w:lineRule="auto"/>
              <w:jc w:val="center"/>
            </w:pPr>
            <w:r>
              <w:rPr>
                <w:rFonts w:ascii="Times New Roman" w:hAnsi="Times New Roman"/>
                <w:sz w:val="17"/>
              </w:rPr>
              <w:t>6.5</w:t>
            </w:r>
          </w:p>
        </w:tc>
        <w:tc>
          <w:tcPr>
            <w:tcW w:w="7200" w:type="dxa"/>
            <w:tcMar>
              <w:top w:w="80" w:type="dxa"/>
              <w:left w:w="100" w:type="dxa"/>
              <w:bottom w:w="80" w:type="dxa"/>
              <w:right w:w="100" w:type="dxa"/>
            </w:tcMar>
            <w:vAlign w:val="center"/>
          </w:tcPr>
          <w:p w14:paraId="0C43281A">
            <w:pPr>
              <w:spacing w:after="0" w:line="240" w:lineRule="auto"/>
              <w:jc w:val="left"/>
            </w:pPr>
            <w:r>
              <w:rPr>
                <w:rFonts w:ascii="Times New Roman" w:hAnsi="Times New Roman"/>
                <w:sz w:val="17"/>
              </w:rPr>
              <w:t>Top 10 Products by Helpful Votes for Each Rating Score</w:t>
            </w:r>
          </w:p>
        </w:tc>
        <w:tc>
          <w:tcPr>
            <w:tcW w:w="1152" w:type="dxa"/>
            <w:tcMar>
              <w:top w:w="80" w:type="dxa"/>
              <w:left w:w="100" w:type="dxa"/>
              <w:bottom w:w="80" w:type="dxa"/>
              <w:right w:w="100" w:type="dxa"/>
            </w:tcMar>
            <w:vAlign w:val="center"/>
          </w:tcPr>
          <w:p w14:paraId="728C70E5">
            <w:pPr>
              <w:spacing w:after="0" w:line="240" w:lineRule="auto"/>
              <w:jc w:val="center"/>
              <w:rPr>
                <w:rFonts w:hint="default"/>
                <w:lang w:val="en-US"/>
              </w:rPr>
            </w:pPr>
            <w:r>
              <w:rPr>
                <w:rFonts w:ascii="Times New Roman" w:hAnsi="Times New Roman"/>
                <w:sz w:val="17"/>
              </w:rPr>
              <w:t>2</w:t>
            </w:r>
            <w:r>
              <w:rPr>
                <w:rFonts w:hint="default"/>
                <w:sz w:val="17"/>
                <w:lang w:val="en-US"/>
              </w:rPr>
              <w:t>7</w:t>
            </w:r>
            <w:r>
              <w:rPr>
                <w:rFonts w:ascii="Times New Roman" w:hAnsi="Times New Roman"/>
                <w:sz w:val="17"/>
              </w:rPr>
              <w:t>-</w:t>
            </w:r>
            <w:r>
              <w:rPr>
                <w:rFonts w:hint="default"/>
                <w:sz w:val="17"/>
                <w:lang w:val="en-US"/>
              </w:rPr>
              <w:t>29</w:t>
            </w:r>
          </w:p>
        </w:tc>
      </w:tr>
      <w:tr w14:paraId="428C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0094CBEA">
            <w:pPr>
              <w:spacing w:after="0" w:line="240" w:lineRule="auto"/>
              <w:jc w:val="center"/>
            </w:pPr>
            <w:r>
              <w:rPr>
                <w:rFonts w:ascii="Times New Roman" w:hAnsi="Times New Roman"/>
                <w:sz w:val="17"/>
              </w:rPr>
              <w:t>7</w:t>
            </w:r>
          </w:p>
        </w:tc>
        <w:tc>
          <w:tcPr>
            <w:tcW w:w="7200" w:type="dxa"/>
            <w:tcMar>
              <w:top w:w="80" w:type="dxa"/>
              <w:left w:w="100" w:type="dxa"/>
              <w:bottom w:w="80" w:type="dxa"/>
              <w:right w:w="100" w:type="dxa"/>
            </w:tcMar>
            <w:vAlign w:val="center"/>
          </w:tcPr>
          <w:p w14:paraId="1CD0F4F2">
            <w:pPr>
              <w:spacing w:after="0" w:line="240" w:lineRule="auto"/>
              <w:jc w:val="left"/>
            </w:pPr>
            <w:r>
              <w:rPr>
                <w:rFonts w:ascii="Times New Roman" w:hAnsi="Times New Roman"/>
                <w:sz w:val="17"/>
              </w:rPr>
              <w:t>Conclusion</w:t>
            </w:r>
          </w:p>
        </w:tc>
        <w:tc>
          <w:tcPr>
            <w:tcW w:w="1152" w:type="dxa"/>
            <w:tcMar>
              <w:top w:w="80" w:type="dxa"/>
              <w:left w:w="100" w:type="dxa"/>
              <w:bottom w:w="80" w:type="dxa"/>
              <w:right w:w="100" w:type="dxa"/>
            </w:tcMar>
            <w:vAlign w:val="center"/>
          </w:tcPr>
          <w:p w14:paraId="0C5F9915">
            <w:pPr>
              <w:spacing w:after="0" w:line="240" w:lineRule="auto"/>
              <w:jc w:val="center"/>
              <w:rPr>
                <w:rFonts w:hint="default"/>
                <w:lang w:val="en-US"/>
              </w:rPr>
            </w:pPr>
            <w:r>
              <w:rPr>
                <w:rFonts w:hint="default"/>
                <w:lang w:val="en-US"/>
              </w:rPr>
              <w:t>30</w:t>
            </w:r>
          </w:p>
        </w:tc>
      </w:tr>
      <w:tr w14:paraId="20E2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00" w:type="dxa"/>
              <w:bottom w:w="80" w:type="dxa"/>
              <w:right w:w="100" w:type="dxa"/>
            </w:tcMar>
            <w:vAlign w:val="center"/>
          </w:tcPr>
          <w:p w14:paraId="2610AB5B">
            <w:pPr>
              <w:spacing w:after="0" w:line="240" w:lineRule="auto"/>
              <w:jc w:val="center"/>
            </w:pPr>
            <w:r>
              <w:rPr>
                <w:rFonts w:ascii="Times New Roman" w:hAnsi="Times New Roman"/>
                <w:sz w:val="17"/>
              </w:rPr>
              <w:t>8</w:t>
            </w:r>
          </w:p>
        </w:tc>
        <w:tc>
          <w:tcPr>
            <w:tcW w:w="7200" w:type="dxa"/>
            <w:tcMar>
              <w:top w:w="80" w:type="dxa"/>
              <w:left w:w="100" w:type="dxa"/>
              <w:bottom w:w="80" w:type="dxa"/>
              <w:right w:w="100" w:type="dxa"/>
            </w:tcMar>
            <w:vAlign w:val="center"/>
          </w:tcPr>
          <w:p w14:paraId="35A3E05F">
            <w:pPr>
              <w:spacing w:after="0" w:line="240" w:lineRule="auto"/>
              <w:jc w:val="left"/>
            </w:pPr>
            <w:r>
              <w:rPr>
                <w:rFonts w:ascii="Times New Roman" w:hAnsi="Times New Roman"/>
                <w:sz w:val="17"/>
              </w:rPr>
              <w:t>References</w:t>
            </w:r>
          </w:p>
        </w:tc>
        <w:tc>
          <w:tcPr>
            <w:tcW w:w="1152" w:type="dxa"/>
            <w:tcMar>
              <w:top w:w="80" w:type="dxa"/>
              <w:left w:w="100" w:type="dxa"/>
              <w:bottom w:w="80" w:type="dxa"/>
              <w:right w:w="100" w:type="dxa"/>
            </w:tcMar>
            <w:vAlign w:val="center"/>
          </w:tcPr>
          <w:p w14:paraId="251A77F1">
            <w:pPr>
              <w:spacing w:after="0" w:line="240" w:lineRule="auto"/>
              <w:jc w:val="center"/>
              <w:rPr>
                <w:rFonts w:hint="default"/>
                <w:lang w:val="en-US"/>
              </w:rPr>
            </w:pPr>
            <w:r>
              <w:rPr>
                <w:rFonts w:ascii="Times New Roman" w:hAnsi="Times New Roman"/>
                <w:sz w:val="17"/>
              </w:rPr>
              <w:t>3</w:t>
            </w:r>
            <w:r>
              <w:rPr>
                <w:rFonts w:hint="default"/>
                <w:sz w:val="17"/>
                <w:lang w:val="en-US"/>
              </w:rPr>
              <w:t>0</w:t>
            </w:r>
          </w:p>
        </w:tc>
      </w:tr>
    </w:tbl>
    <w:p w14:paraId="40198932">
      <w:pPr>
        <w:spacing w:after="20"/>
      </w:pPr>
    </w:p>
    <w:p w14:paraId="32A9CBE5">
      <w:r>
        <w:br w:type="page"/>
      </w:r>
    </w:p>
    <w:p w14:paraId="7517988B">
      <w:pPr>
        <w:keepNext/>
        <w:spacing w:before="80" w:after="60"/>
      </w:pPr>
      <w:r>
        <w:rPr>
          <w:rFonts w:ascii="Times New Roman" w:hAnsi="Times New Roman"/>
          <w:b/>
          <w:color w:val="1F4E79"/>
          <w:sz w:val="32"/>
        </w:rPr>
        <w:t>1. Problem Statement</w:t>
      </w:r>
    </w:p>
    <w:p w14:paraId="764E7A5A">
      <w:pPr>
        <w:spacing w:after="80" w:line="259" w:lineRule="auto"/>
        <w:jc w:val="both"/>
        <w:rPr>
          <w:rFonts w:ascii="Times New Roman" w:hAnsi="Times New Roman"/>
          <w:b w:val="0"/>
          <w:i w:val="0"/>
          <w:sz w:val="22"/>
        </w:rPr>
      </w:pPr>
      <w:r>
        <w:rPr>
          <w:rFonts w:ascii="Times New Roman" w:hAnsi="Times New Roman"/>
          <w:b w:val="0"/>
          <w:i w:val="0"/>
          <w:sz w:val="22"/>
        </w:rPr>
        <w:t>Analyze the Amazon Fine Food Reviews dataset using Hadoop MapReduce and Apache Pig in order to produce useful summaries, rankings, rating-level insights and visualizations. The project uses Hadoop Distributed File System (HDFS) for storage, Java MapReduce for three required analyses, and Apache Pig for five higher-level analytical tasks. The final report follows the same laboratory-report structure as the previous YouTube Hadoop report, but all analysis, screenshots and results in this report are from the Amazon review project.</w:t>
      </w:r>
    </w:p>
    <w:p w14:paraId="4AFC261C">
      <w:pPr>
        <w:spacing w:after="80" w:line="259" w:lineRule="auto"/>
        <w:jc w:val="both"/>
        <w:rPr>
          <w:rFonts w:ascii="Times New Roman" w:hAnsi="Times New Roman"/>
          <w:b w:val="0"/>
          <w:i w:val="0"/>
          <w:sz w:val="22"/>
        </w:rPr>
      </w:pPr>
    </w:p>
    <w:p w14:paraId="403BBCB8">
      <w:pPr>
        <w:keepNext/>
        <w:spacing w:before="80" w:after="60"/>
      </w:pPr>
      <w:r>
        <w:rPr>
          <w:rFonts w:ascii="Times New Roman" w:hAnsi="Times New Roman"/>
          <w:b/>
          <w:color w:val="1F4E79"/>
          <w:sz w:val="32"/>
        </w:rPr>
        <w:t>2. Dataset Description</w:t>
      </w:r>
    </w:p>
    <w:p w14:paraId="2F00E299">
      <w:pPr>
        <w:spacing w:after="80" w:line="259" w:lineRule="auto"/>
        <w:jc w:val="left"/>
      </w:pPr>
      <w:r>
        <w:rPr>
          <w:rFonts w:ascii="Times New Roman" w:hAnsi="Times New Roman"/>
          <w:b w:val="0"/>
          <w:i w:val="0"/>
          <w:sz w:val="22"/>
        </w:rPr>
        <w:t>Dataset source: https://www.kaggle.com/datasets/snap/amazon-fine-food-reviews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7"/>
        <w:gridCol w:w="5017"/>
      </w:tblGrid>
      <w:tr w14:paraId="259D8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64" w:type="dxa"/>
            <w:shd w:val="clear" w:color="auto" w:fill="D9EAF7"/>
            <w:tcMar>
              <w:top w:w="80" w:type="dxa"/>
              <w:left w:w="100" w:type="dxa"/>
              <w:bottom w:w="80" w:type="dxa"/>
              <w:right w:w="100" w:type="dxa"/>
            </w:tcMar>
            <w:vAlign w:val="center"/>
          </w:tcPr>
          <w:p w14:paraId="5C88F4A9">
            <w:pPr>
              <w:spacing w:after="0" w:line="240" w:lineRule="auto"/>
              <w:jc w:val="center"/>
            </w:pPr>
            <w:r>
              <w:rPr>
                <w:rFonts w:ascii="Times New Roman" w:hAnsi="Times New Roman"/>
                <w:b/>
                <w:sz w:val="17"/>
              </w:rPr>
              <w:t>Field</w:t>
            </w:r>
          </w:p>
        </w:tc>
        <w:tc>
          <w:tcPr>
            <w:tcW w:w="6768" w:type="dxa"/>
            <w:shd w:val="clear" w:color="auto" w:fill="D9EAF7"/>
            <w:tcMar>
              <w:top w:w="80" w:type="dxa"/>
              <w:left w:w="100" w:type="dxa"/>
              <w:bottom w:w="80" w:type="dxa"/>
              <w:right w:w="100" w:type="dxa"/>
            </w:tcMar>
            <w:vAlign w:val="center"/>
          </w:tcPr>
          <w:p w14:paraId="584E1F73">
            <w:pPr>
              <w:spacing w:after="0" w:line="240" w:lineRule="auto"/>
              <w:jc w:val="center"/>
            </w:pPr>
            <w:r>
              <w:rPr>
                <w:rFonts w:ascii="Times New Roman" w:hAnsi="Times New Roman"/>
                <w:b/>
                <w:sz w:val="17"/>
              </w:rPr>
              <w:t>Description</w:t>
            </w:r>
          </w:p>
        </w:tc>
      </w:tr>
      <w:tr w14:paraId="6059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80" w:type="dxa"/>
              <w:left w:w="100" w:type="dxa"/>
              <w:bottom w:w="80" w:type="dxa"/>
              <w:right w:w="100" w:type="dxa"/>
            </w:tcMar>
            <w:vAlign w:val="center"/>
          </w:tcPr>
          <w:p w14:paraId="78DCC3F5">
            <w:pPr>
              <w:spacing w:after="0" w:line="240" w:lineRule="auto"/>
              <w:jc w:val="left"/>
            </w:pPr>
            <w:r>
              <w:rPr>
                <w:rFonts w:ascii="Times New Roman" w:hAnsi="Times New Roman"/>
                <w:sz w:val="17"/>
              </w:rPr>
              <w:t>Id</w:t>
            </w:r>
          </w:p>
        </w:tc>
        <w:tc>
          <w:tcPr>
            <w:tcW w:w="6768" w:type="dxa"/>
            <w:tcMar>
              <w:top w:w="80" w:type="dxa"/>
              <w:left w:w="100" w:type="dxa"/>
              <w:bottom w:w="80" w:type="dxa"/>
              <w:right w:w="100" w:type="dxa"/>
            </w:tcMar>
            <w:vAlign w:val="center"/>
          </w:tcPr>
          <w:p w14:paraId="40AEB4FD">
            <w:pPr>
              <w:spacing w:after="0" w:line="240" w:lineRule="auto"/>
              <w:jc w:val="left"/>
            </w:pPr>
            <w:r>
              <w:rPr>
                <w:rFonts w:ascii="Times New Roman" w:hAnsi="Times New Roman"/>
                <w:sz w:val="17"/>
              </w:rPr>
              <w:t>Unique review identifier.</w:t>
            </w:r>
          </w:p>
        </w:tc>
      </w:tr>
      <w:tr w14:paraId="7A2B5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80" w:type="dxa"/>
              <w:left w:w="100" w:type="dxa"/>
              <w:bottom w:w="80" w:type="dxa"/>
              <w:right w:w="100" w:type="dxa"/>
            </w:tcMar>
            <w:vAlign w:val="center"/>
          </w:tcPr>
          <w:p w14:paraId="18720699">
            <w:pPr>
              <w:spacing w:after="0" w:line="240" w:lineRule="auto"/>
              <w:jc w:val="left"/>
            </w:pPr>
            <w:r>
              <w:rPr>
                <w:rFonts w:ascii="Times New Roman" w:hAnsi="Times New Roman"/>
                <w:sz w:val="17"/>
              </w:rPr>
              <w:t>ProductId</w:t>
            </w:r>
          </w:p>
        </w:tc>
        <w:tc>
          <w:tcPr>
            <w:tcW w:w="6768" w:type="dxa"/>
            <w:tcMar>
              <w:top w:w="80" w:type="dxa"/>
              <w:left w:w="100" w:type="dxa"/>
              <w:bottom w:w="80" w:type="dxa"/>
              <w:right w:w="100" w:type="dxa"/>
            </w:tcMar>
            <w:vAlign w:val="center"/>
          </w:tcPr>
          <w:p w14:paraId="47977A5D">
            <w:pPr>
              <w:spacing w:after="0" w:line="240" w:lineRule="auto"/>
              <w:jc w:val="left"/>
            </w:pPr>
            <w:r>
              <w:rPr>
                <w:rFonts w:ascii="Times New Roman" w:hAnsi="Times New Roman"/>
                <w:sz w:val="17"/>
              </w:rPr>
              <w:t>Amazon product identifier.</w:t>
            </w:r>
          </w:p>
        </w:tc>
      </w:tr>
      <w:tr w14:paraId="6B58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80" w:type="dxa"/>
              <w:left w:w="100" w:type="dxa"/>
              <w:bottom w:w="80" w:type="dxa"/>
              <w:right w:w="100" w:type="dxa"/>
            </w:tcMar>
            <w:vAlign w:val="center"/>
          </w:tcPr>
          <w:p w14:paraId="54AA3723">
            <w:pPr>
              <w:spacing w:after="0" w:line="240" w:lineRule="auto"/>
              <w:jc w:val="left"/>
            </w:pPr>
            <w:r>
              <w:rPr>
                <w:rFonts w:ascii="Times New Roman" w:hAnsi="Times New Roman"/>
                <w:sz w:val="17"/>
              </w:rPr>
              <w:t>UserId</w:t>
            </w:r>
          </w:p>
        </w:tc>
        <w:tc>
          <w:tcPr>
            <w:tcW w:w="6768" w:type="dxa"/>
            <w:tcMar>
              <w:top w:w="80" w:type="dxa"/>
              <w:left w:w="100" w:type="dxa"/>
              <w:bottom w:w="80" w:type="dxa"/>
              <w:right w:w="100" w:type="dxa"/>
            </w:tcMar>
            <w:vAlign w:val="center"/>
          </w:tcPr>
          <w:p w14:paraId="4D3B7E6B">
            <w:pPr>
              <w:spacing w:after="0" w:line="240" w:lineRule="auto"/>
              <w:jc w:val="left"/>
            </w:pPr>
            <w:r>
              <w:rPr>
                <w:rFonts w:ascii="Times New Roman" w:hAnsi="Times New Roman"/>
                <w:sz w:val="17"/>
              </w:rPr>
              <w:t>Unique reviewer identifier.</w:t>
            </w:r>
          </w:p>
        </w:tc>
      </w:tr>
      <w:tr w14:paraId="64C47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80" w:type="dxa"/>
              <w:left w:w="100" w:type="dxa"/>
              <w:bottom w:w="80" w:type="dxa"/>
              <w:right w:w="100" w:type="dxa"/>
            </w:tcMar>
            <w:vAlign w:val="center"/>
          </w:tcPr>
          <w:p w14:paraId="2446BF02">
            <w:pPr>
              <w:spacing w:after="0" w:line="240" w:lineRule="auto"/>
              <w:jc w:val="left"/>
            </w:pPr>
            <w:r>
              <w:rPr>
                <w:rFonts w:ascii="Times New Roman" w:hAnsi="Times New Roman"/>
                <w:sz w:val="17"/>
              </w:rPr>
              <w:t>ProfileName</w:t>
            </w:r>
          </w:p>
        </w:tc>
        <w:tc>
          <w:tcPr>
            <w:tcW w:w="6768" w:type="dxa"/>
            <w:tcMar>
              <w:top w:w="80" w:type="dxa"/>
              <w:left w:w="100" w:type="dxa"/>
              <w:bottom w:w="80" w:type="dxa"/>
              <w:right w:w="100" w:type="dxa"/>
            </w:tcMar>
            <w:vAlign w:val="center"/>
          </w:tcPr>
          <w:p w14:paraId="72FC7BA1">
            <w:pPr>
              <w:spacing w:after="0" w:line="240" w:lineRule="auto"/>
              <w:jc w:val="left"/>
            </w:pPr>
            <w:r>
              <w:rPr>
                <w:rFonts w:ascii="Times New Roman" w:hAnsi="Times New Roman"/>
                <w:sz w:val="17"/>
              </w:rPr>
              <w:t>Reviewer profile name.</w:t>
            </w:r>
          </w:p>
        </w:tc>
      </w:tr>
      <w:tr w14:paraId="43088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80" w:type="dxa"/>
              <w:left w:w="100" w:type="dxa"/>
              <w:bottom w:w="80" w:type="dxa"/>
              <w:right w:w="100" w:type="dxa"/>
            </w:tcMar>
            <w:vAlign w:val="center"/>
          </w:tcPr>
          <w:p w14:paraId="09E64C61">
            <w:pPr>
              <w:spacing w:after="0" w:line="240" w:lineRule="auto"/>
              <w:jc w:val="left"/>
            </w:pPr>
            <w:r>
              <w:rPr>
                <w:rFonts w:ascii="Times New Roman" w:hAnsi="Times New Roman"/>
                <w:sz w:val="17"/>
              </w:rPr>
              <w:t>HelpfulnessNumerator</w:t>
            </w:r>
          </w:p>
        </w:tc>
        <w:tc>
          <w:tcPr>
            <w:tcW w:w="6768" w:type="dxa"/>
            <w:tcMar>
              <w:top w:w="80" w:type="dxa"/>
              <w:left w:w="100" w:type="dxa"/>
              <w:bottom w:w="80" w:type="dxa"/>
              <w:right w:w="100" w:type="dxa"/>
            </w:tcMar>
            <w:vAlign w:val="center"/>
          </w:tcPr>
          <w:p w14:paraId="6A918C20">
            <w:pPr>
              <w:spacing w:after="0" w:line="240" w:lineRule="auto"/>
              <w:jc w:val="left"/>
            </w:pPr>
            <w:r>
              <w:rPr>
                <w:rFonts w:ascii="Times New Roman" w:hAnsi="Times New Roman"/>
                <w:sz w:val="17"/>
              </w:rPr>
              <w:t>Number of users who found the review helpful.</w:t>
            </w:r>
          </w:p>
        </w:tc>
      </w:tr>
      <w:tr w14:paraId="515C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80" w:type="dxa"/>
              <w:left w:w="100" w:type="dxa"/>
              <w:bottom w:w="80" w:type="dxa"/>
              <w:right w:w="100" w:type="dxa"/>
            </w:tcMar>
            <w:vAlign w:val="center"/>
          </w:tcPr>
          <w:p w14:paraId="35068DCB">
            <w:pPr>
              <w:spacing w:after="0" w:line="240" w:lineRule="auto"/>
              <w:jc w:val="left"/>
            </w:pPr>
            <w:r>
              <w:rPr>
                <w:rFonts w:ascii="Times New Roman" w:hAnsi="Times New Roman"/>
                <w:sz w:val="17"/>
              </w:rPr>
              <w:t>HelpfulnessDenominator</w:t>
            </w:r>
          </w:p>
        </w:tc>
        <w:tc>
          <w:tcPr>
            <w:tcW w:w="6768" w:type="dxa"/>
            <w:tcMar>
              <w:top w:w="80" w:type="dxa"/>
              <w:left w:w="100" w:type="dxa"/>
              <w:bottom w:w="80" w:type="dxa"/>
              <w:right w:w="100" w:type="dxa"/>
            </w:tcMar>
            <w:vAlign w:val="center"/>
          </w:tcPr>
          <w:p w14:paraId="36FAB154">
            <w:pPr>
              <w:spacing w:after="0" w:line="240" w:lineRule="auto"/>
              <w:jc w:val="left"/>
            </w:pPr>
            <w:r>
              <w:rPr>
                <w:rFonts w:ascii="Times New Roman" w:hAnsi="Times New Roman"/>
                <w:sz w:val="17"/>
              </w:rPr>
              <w:t>Total helpfulness votes.</w:t>
            </w:r>
          </w:p>
        </w:tc>
      </w:tr>
      <w:tr w14:paraId="1DC4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80" w:type="dxa"/>
              <w:left w:w="100" w:type="dxa"/>
              <w:bottom w:w="80" w:type="dxa"/>
              <w:right w:w="100" w:type="dxa"/>
            </w:tcMar>
            <w:vAlign w:val="center"/>
          </w:tcPr>
          <w:p w14:paraId="1CAFAB1F">
            <w:pPr>
              <w:spacing w:after="0" w:line="240" w:lineRule="auto"/>
              <w:jc w:val="left"/>
            </w:pPr>
            <w:r>
              <w:rPr>
                <w:rFonts w:ascii="Times New Roman" w:hAnsi="Times New Roman"/>
                <w:sz w:val="17"/>
              </w:rPr>
              <w:t>Score</w:t>
            </w:r>
          </w:p>
        </w:tc>
        <w:tc>
          <w:tcPr>
            <w:tcW w:w="6768" w:type="dxa"/>
            <w:tcMar>
              <w:top w:w="80" w:type="dxa"/>
              <w:left w:w="100" w:type="dxa"/>
              <w:bottom w:w="80" w:type="dxa"/>
              <w:right w:w="100" w:type="dxa"/>
            </w:tcMar>
            <w:vAlign w:val="center"/>
          </w:tcPr>
          <w:p w14:paraId="282774E3">
            <w:pPr>
              <w:spacing w:after="0" w:line="240" w:lineRule="auto"/>
              <w:jc w:val="left"/>
            </w:pPr>
            <w:r>
              <w:rPr>
                <w:rFonts w:ascii="Times New Roman" w:hAnsi="Times New Roman"/>
                <w:sz w:val="17"/>
              </w:rPr>
              <w:t>Review rating from 1 to 5.</w:t>
            </w:r>
          </w:p>
        </w:tc>
      </w:tr>
      <w:tr w14:paraId="2020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80" w:type="dxa"/>
              <w:left w:w="100" w:type="dxa"/>
              <w:bottom w:w="80" w:type="dxa"/>
              <w:right w:w="100" w:type="dxa"/>
            </w:tcMar>
            <w:vAlign w:val="center"/>
          </w:tcPr>
          <w:p w14:paraId="69B3943F">
            <w:pPr>
              <w:spacing w:after="0" w:line="240" w:lineRule="auto"/>
              <w:jc w:val="left"/>
            </w:pPr>
            <w:r>
              <w:rPr>
                <w:rFonts w:ascii="Times New Roman" w:hAnsi="Times New Roman"/>
                <w:sz w:val="17"/>
              </w:rPr>
              <w:t>Time</w:t>
            </w:r>
          </w:p>
        </w:tc>
        <w:tc>
          <w:tcPr>
            <w:tcW w:w="6768" w:type="dxa"/>
            <w:tcMar>
              <w:top w:w="80" w:type="dxa"/>
              <w:left w:w="100" w:type="dxa"/>
              <w:bottom w:w="80" w:type="dxa"/>
              <w:right w:w="100" w:type="dxa"/>
            </w:tcMar>
            <w:vAlign w:val="center"/>
          </w:tcPr>
          <w:p w14:paraId="63B2CFF1">
            <w:pPr>
              <w:spacing w:after="0" w:line="240" w:lineRule="auto"/>
              <w:jc w:val="left"/>
            </w:pPr>
            <w:r>
              <w:rPr>
                <w:rFonts w:ascii="Times New Roman" w:hAnsi="Times New Roman"/>
                <w:sz w:val="17"/>
              </w:rPr>
              <w:t>Unix timestamp of the review.</w:t>
            </w:r>
          </w:p>
        </w:tc>
      </w:tr>
      <w:tr w14:paraId="337B7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80" w:type="dxa"/>
              <w:left w:w="100" w:type="dxa"/>
              <w:bottom w:w="80" w:type="dxa"/>
              <w:right w:w="100" w:type="dxa"/>
            </w:tcMar>
            <w:vAlign w:val="center"/>
          </w:tcPr>
          <w:p w14:paraId="2B01E88A">
            <w:pPr>
              <w:spacing w:after="0" w:line="240" w:lineRule="auto"/>
              <w:jc w:val="left"/>
            </w:pPr>
            <w:r>
              <w:rPr>
                <w:rFonts w:ascii="Times New Roman" w:hAnsi="Times New Roman"/>
                <w:sz w:val="17"/>
              </w:rPr>
              <w:t>Summary</w:t>
            </w:r>
          </w:p>
        </w:tc>
        <w:tc>
          <w:tcPr>
            <w:tcW w:w="6768" w:type="dxa"/>
            <w:tcMar>
              <w:top w:w="80" w:type="dxa"/>
              <w:left w:w="100" w:type="dxa"/>
              <w:bottom w:w="80" w:type="dxa"/>
              <w:right w:w="100" w:type="dxa"/>
            </w:tcMar>
            <w:vAlign w:val="center"/>
          </w:tcPr>
          <w:p w14:paraId="1BFBC3C0">
            <w:pPr>
              <w:spacing w:after="0" w:line="240" w:lineRule="auto"/>
              <w:jc w:val="left"/>
            </w:pPr>
            <w:r>
              <w:rPr>
                <w:rFonts w:ascii="Times New Roman" w:hAnsi="Times New Roman"/>
                <w:sz w:val="17"/>
              </w:rPr>
              <w:t>Short review summary.</w:t>
            </w:r>
          </w:p>
        </w:tc>
      </w:tr>
      <w:tr w14:paraId="2601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80" w:type="dxa"/>
              <w:left w:w="100" w:type="dxa"/>
              <w:bottom w:w="80" w:type="dxa"/>
              <w:right w:w="100" w:type="dxa"/>
            </w:tcMar>
            <w:vAlign w:val="center"/>
          </w:tcPr>
          <w:p w14:paraId="4A4E0309">
            <w:pPr>
              <w:spacing w:after="0" w:line="240" w:lineRule="auto"/>
              <w:jc w:val="left"/>
            </w:pPr>
            <w:r>
              <w:rPr>
                <w:rFonts w:ascii="Times New Roman" w:hAnsi="Times New Roman"/>
                <w:sz w:val="17"/>
              </w:rPr>
              <w:t>Text</w:t>
            </w:r>
          </w:p>
        </w:tc>
        <w:tc>
          <w:tcPr>
            <w:tcW w:w="6768" w:type="dxa"/>
            <w:tcMar>
              <w:top w:w="80" w:type="dxa"/>
              <w:left w:w="100" w:type="dxa"/>
              <w:bottom w:w="80" w:type="dxa"/>
              <w:right w:w="100" w:type="dxa"/>
            </w:tcMar>
            <w:vAlign w:val="center"/>
          </w:tcPr>
          <w:p w14:paraId="313D17AC">
            <w:pPr>
              <w:spacing w:after="0" w:line="240" w:lineRule="auto"/>
              <w:jc w:val="left"/>
            </w:pPr>
            <w:r>
              <w:rPr>
                <w:rFonts w:ascii="Times New Roman" w:hAnsi="Times New Roman"/>
                <w:sz w:val="17"/>
              </w:rPr>
              <w:t>Full review text.</w:t>
            </w:r>
          </w:p>
        </w:tc>
      </w:tr>
    </w:tbl>
    <w:p w14:paraId="60B8BB60">
      <w:pPr>
        <w:spacing w:after="20"/>
      </w:pPr>
    </w:p>
    <w:p w14:paraId="3C59F919">
      <w:pPr>
        <w:spacing w:after="80" w:line="259" w:lineRule="auto"/>
        <w:jc w:val="both"/>
        <w:rPr>
          <w:rFonts w:ascii="Times New Roman" w:hAnsi="Times New Roman"/>
          <w:b w:val="0"/>
          <w:i w:val="0"/>
          <w:sz w:val="22"/>
        </w:rPr>
      </w:pPr>
      <w:r>
        <w:rPr>
          <w:rFonts w:ascii="Times New Roman" w:hAnsi="Times New Roman"/>
          <w:b w:val="0"/>
          <w:i w:val="0"/>
          <w:sz w:val="22"/>
        </w:rPr>
        <w:t>The original CSV contains 568,454 review records. Because review summaries and full text may contain commas, quotation marks and line breaks, the dataset was converted into a tab-separated file before Hadoop processing. The preprocessing stage produced 568,452 valid records and removed 2 invalid records. The cleaned amazon_reviews.tsv file size is 299,117,356 bytes.</w:t>
      </w:r>
    </w:p>
    <w:p w14:paraId="71F90975">
      <w:pPr>
        <w:spacing w:after="80" w:line="259" w:lineRule="auto"/>
        <w:jc w:val="both"/>
        <w:rPr>
          <w:rFonts w:ascii="Times New Roman" w:hAnsi="Times New Roman"/>
          <w:b w:val="0"/>
          <w:i w:val="0"/>
          <w:sz w:val="22"/>
        </w:rPr>
      </w:pPr>
    </w:p>
    <w:p w14:paraId="606257BD">
      <w:pPr>
        <w:keepNext/>
        <w:spacing w:before="80" w:after="60"/>
      </w:pPr>
      <w:r>
        <w:rPr>
          <w:rFonts w:ascii="Times New Roman" w:hAnsi="Times New Roman"/>
          <w:b/>
          <w:color w:val="1F4E79"/>
          <w:sz w:val="32"/>
        </w:rPr>
        <w:t>3. Summary of Data Analysis</w:t>
      </w:r>
    </w:p>
    <w:p w14:paraId="3161ADF5">
      <w:pPr>
        <w:spacing w:after="80" w:line="259" w:lineRule="auto"/>
        <w:jc w:val="both"/>
      </w:pPr>
      <w:r>
        <w:rPr>
          <w:rFonts w:ascii="Times New Roman" w:hAnsi="Times New Roman"/>
          <w:b w:val="0"/>
          <w:i w:val="0"/>
          <w:sz w:val="22"/>
        </w:rPr>
        <w:t>The following three MapReduce analyses were completed:</w:t>
      </w:r>
    </w:p>
    <w:p w14:paraId="51E71CF2">
      <w:pPr>
        <w:pStyle w:val="24"/>
        <w:spacing w:after="20"/>
      </w:pPr>
      <w:r>
        <w:rPr>
          <w:rFonts w:ascii="Times New Roman" w:hAnsi="Times New Roman"/>
          <w:sz w:val="22"/>
        </w:rPr>
        <w:t>Best Reviewer Based on Number of Reviews.</w:t>
      </w:r>
    </w:p>
    <w:p w14:paraId="7574276C">
      <w:pPr>
        <w:pStyle w:val="24"/>
        <w:spacing w:after="20"/>
      </w:pPr>
      <w:r>
        <w:rPr>
          <w:rFonts w:ascii="Times New Roman" w:hAnsi="Times New Roman"/>
          <w:sz w:val="22"/>
        </w:rPr>
        <w:t>Total Amazon Reviews by Rating Score.</w:t>
      </w:r>
    </w:p>
    <w:p w14:paraId="77FD6B61">
      <w:pPr>
        <w:pStyle w:val="24"/>
        <w:spacing w:after="20"/>
      </w:pPr>
      <w:r>
        <w:rPr>
          <w:rFonts w:ascii="Times New Roman" w:hAnsi="Times New Roman"/>
          <w:sz w:val="22"/>
        </w:rPr>
        <w:t>Total Helpful Votes Based on Product ID.</w:t>
      </w:r>
    </w:p>
    <w:p w14:paraId="07D7F54F">
      <w:pPr>
        <w:spacing w:after="80" w:line="259" w:lineRule="auto"/>
        <w:jc w:val="both"/>
      </w:pPr>
      <w:r>
        <w:rPr>
          <w:rFonts w:ascii="Times New Roman" w:hAnsi="Times New Roman"/>
          <w:b w:val="0"/>
          <w:i w:val="0"/>
          <w:sz w:val="22"/>
        </w:rPr>
        <w:t>The following five Apache Pig analyses were completed:</w:t>
      </w:r>
    </w:p>
    <w:p w14:paraId="508C87A1">
      <w:pPr>
        <w:pStyle w:val="24"/>
        <w:spacing w:after="20"/>
      </w:pPr>
      <w:r>
        <w:rPr>
          <w:rFonts w:ascii="Times New Roman" w:hAnsi="Times New Roman"/>
          <w:sz w:val="22"/>
        </w:rPr>
        <w:t>Top 5 Products by Number of Reviews.</w:t>
      </w:r>
    </w:p>
    <w:p w14:paraId="273E2BF4">
      <w:pPr>
        <w:pStyle w:val="24"/>
        <w:spacing w:after="20"/>
      </w:pPr>
      <w:r>
        <w:rPr>
          <w:rFonts w:ascii="Times New Roman" w:hAnsi="Times New Roman"/>
          <w:sz w:val="22"/>
        </w:rPr>
        <w:t>Top 10 Most Helpful Reviews.</w:t>
      </w:r>
    </w:p>
    <w:p w14:paraId="1EC0F1D0">
      <w:pPr>
        <w:pStyle w:val="24"/>
        <w:spacing w:after="20"/>
      </w:pPr>
      <w:r>
        <w:rPr>
          <w:rFonts w:ascii="Times New Roman" w:hAnsi="Times New Roman"/>
          <w:sz w:val="22"/>
        </w:rPr>
        <w:t>Top 10 Helpful Reviews by Rating Score.</w:t>
      </w:r>
    </w:p>
    <w:p w14:paraId="65BDA0A0">
      <w:pPr>
        <w:pStyle w:val="24"/>
        <w:spacing w:after="20"/>
      </w:pPr>
      <w:r>
        <w:rPr>
          <w:rFonts w:ascii="Times New Roman" w:hAnsi="Times New Roman"/>
          <w:sz w:val="22"/>
        </w:rPr>
        <w:t>Top 10 Products by Total Helpful Votes.</w:t>
      </w:r>
    </w:p>
    <w:p w14:paraId="252D1385">
      <w:pPr>
        <w:pStyle w:val="24"/>
        <w:spacing w:after="20"/>
      </w:pPr>
      <w:r>
        <w:rPr>
          <w:rFonts w:ascii="Times New Roman" w:hAnsi="Times New Roman"/>
          <w:sz w:val="22"/>
        </w:rPr>
        <w:t>Top 10 Products by Helpful Votes for Each Rating Score.</w:t>
      </w:r>
    </w:p>
    <w:p w14:paraId="121EC1FF">
      <w:pPr>
        <w:pStyle w:val="24"/>
        <w:numPr>
          <w:numId w:val="0"/>
        </w:numPr>
        <w:spacing w:after="20" w:line="276" w:lineRule="auto"/>
        <w:contextualSpacing/>
        <w:rPr>
          <w:rFonts w:ascii="Times New Roman" w:hAnsi="Times New Roman"/>
          <w:sz w:val="22"/>
        </w:rPr>
      </w:pPr>
    </w:p>
    <w:p w14:paraId="6DBD5E05">
      <w:pPr>
        <w:pStyle w:val="24"/>
        <w:numPr>
          <w:numId w:val="0"/>
        </w:numPr>
        <w:spacing w:after="20" w:line="276" w:lineRule="auto"/>
        <w:contextualSpacing/>
        <w:rPr>
          <w:rFonts w:ascii="Times New Roman" w:hAnsi="Times New Roman"/>
          <w:sz w:val="22"/>
        </w:rPr>
      </w:pPr>
    </w:p>
    <w:p w14:paraId="701980CE">
      <w:pPr>
        <w:pStyle w:val="24"/>
        <w:numPr>
          <w:numId w:val="0"/>
        </w:numPr>
        <w:spacing w:after="20" w:line="276" w:lineRule="auto"/>
        <w:contextualSpacing/>
        <w:rPr>
          <w:rFonts w:ascii="Times New Roman" w:hAnsi="Times New Roman"/>
          <w:sz w:val="22"/>
        </w:rPr>
      </w:pPr>
    </w:p>
    <w:p w14:paraId="5CB79CCF">
      <w:pPr>
        <w:pStyle w:val="24"/>
        <w:numPr>
          <w:numId w:val="0"/>
        </w:numPr>
        <w:spacing w:after="20" w:line="276" w:lineRule="auto"/>
        <w:contextualSpacing/>
        <w:rPr>
          <w:rFonts w:ascii="Times New Roman" w:hAnsi="Times New Roman"/>
          <w:sz w:val="22"/>
        </w:rPr>
      </w:pPr>
    </w:p>
    <w:p w14:paraId="2B4D53EA">
      <w:pPr>
        <w:keepNext/>
        <w:spacing w:before="80" w:after="60"/>
      </w:pPr>
      <w:r>
        <w:rPr>
          <w:rFonts w:ascii="Times New Roman" w:hAnsi="Times New Roman"/>
          <w:b/>
          <w:color w:val="1F4E79"/>
          <w:sz w:val="32"/>
        </w:rPr>
        <w:t>4. Environment and Dataset Preparation</w:t>
      </w:r>
    </w:p>
    <w:p w14:paraId="4ABCFF81">
      <w:pPr>
        <w:keepNext/>
        <w:spacing w:before="80" w:after="60"/>
        <w:rPr>
          <w:rFonts w:ascii="Times New Roman" w:hAnsi="Times New Roman"/>
          <w:b/>
          <w:color w:val="C00000"/>
          <w:sz w:val="28"/>
        </w:rPr>
      </w:pPr>
    </w:p>
    <w:p w14:paraId="1E21A9B0">
      <w:pPr>
        <w:keepNext/>
        <w:spacing w:before="80" w:after="60"/>
      </w:pPr>
      <w:r>
        <w:rPr>
          <w:rFonts w:ascii="Times New Roman" w:hAnsi="Times New Roman"/>
          <w:b/>
          <w:color w:val="C00000"/>
          <w:sz w:val="28"/>
        </w:rPr>
        <w:t>Hadoop Environment</w:t>
      </w:r>
    </w:p>
    <w:p w14:paraId="566A2FF1">
      <w:pPr>
        <w:spacing w:after="80" w:line="259" w:lineRule="auto"/>
        <w:jc w:val="both"/>
        <w:rPr>
          <w:rFonts w:ascii="Times New Roman" w:hAnsi="Times New Roman"/>
          <w:b w:val="0"/>
          <w:i w:val="0"/>
          <w:sz w:val="22"/>
        </w:rPr>
      </w:pPr>
      <w:r>
        <w:rPr>
          <w:rFonts w:ascii="Times New Roman" w:hAnsi="Times New Roman"/>
          <w:b w:val="0"/>
          <w:i w:val="0"/>
          <w:sz w:val="22"/>
        </w:rPr>
        <w:t>Hadoop services were started successfully on Windows. The JPS output confirms NameNode, DataNode, ResourceManager and NodeManager. JobHistoryServer was also started later for Pig execution.</w:t>
      </w:r>
    </w:p>
    <w:p w14:paraId="65555902">
      <w:pPr>
        <w:spacing w:after="80" w:line="259" w:lineRule="auto"/>
        <w:jc w:val="both"/>
        <w:rPr>
          <w:rFonts w:ascii="Times New Roman" w:hAnsi="Times New Roman"/>
          <w:b w:val="0"/>
          <w:i w:val="0"/>
          <w:sz w:val="22"/>
        </w:rPr>
      </w:pPr>
    </w:p>
    <w:p w14:paraId="4B589208">
      <w:pPr>
        <w:spacing w:after="20"/>
        <w:jc w:val="center"/>
      </w:pPr>
      <w:r>
        <w:drawing>
          <wp:inline distT="0" distB="0" distL="114300" distR="114300">
            <wp:extent cx="5577840" cy="285623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77840" cy="2856777"/>
                    </a:xfrm>
                    <a:prstGeom prst="rect">
                      <a:avLst/>
                    </a:prstGeom>
                  </pic:spPr>
                </pic:pic>
              </a:graphicData>
            </a:graphic>
          </wp:inline>
        </w:drawing>
      </w:r>
    </w:p>
    <w:p w14:paraId="087FDAA0">
      <w:pPr>
        <w:spacing w:after="80"/>
        <w:jc w:val="center"/>
      </w:pPr>
      <w:r>
        <w:rPr>
          <w:rFonts w:ascii="Times New Roman" w:hAnsi="Times New Roman"/>
          <w:i/>
          <w:color w:val="5A5A5A"/>
          <w:sz w:val="16"/>
        </w:rPr>
        <w:t>Hadoop services confirmed through JPS.</w:t>
      </w:r>
    </w:p>
    <w:p w14:paraId="56A69929">
      <w:pPr>
        <w:keepNext/>
        <w:spacing w:before="80" w:after="60"/>
        <w:rPr>
          <w:rFonts w:ascii="Times New Roman" w:hAnsi="Times New Roman"/>
          <w:b/>
          <w:color w:val="C00000"/>
          <w:sz w:val="28"/>
        </w:rPr>
      </w:pPr>
    </w:p>
    <w:p w14:paraId="714A409C">
      <w:pPr>
        <w:keepNext/>
        <w:spacing w:before="80" w:after="60"/>
      </w:pPr>
      <w:r>
        <w:rPr>
          <w:rFonts w:ascii="Times New Roman" w:hAnsi="Times New Roman"/>
          <w:b/>
          <w:color w:val="C00000"/>
          <w:sz w:val="28"/>
        </w:rPr>
        <w:t>Project Directory Structure</w:t>
      </w:r>
    </w:p>
    <w:p w14:paraId="5570794D">
      <w:pPr>
        <w:spacing w:after="80" w:line="259" w:lineRule="auto"/>
        <w:jc w:val="both"/>
      </w:pPr>
      <w:r>
        <w:rPr>
          <w:rFonts w:ascii="Times New Roman" w:hAnsi="Times New Roman"/>
          <w:b w:val="0"/>
          <w:i w:val="0"/>
          <w:sz w:val="22"/>
        </w:rPr>
        <w:t>The project was organized into dataset, preprocessing, MapReduce source, compiled classes/JARs, Pig scripts, result, screenshot, visualization and report folders.</w:t>
      </w:r>
    </w:p>
    <w:p w14:paraId="62E9DBE8">
      <w:pPr>
        <w:spacing w:after="20"/>
        <w:jc w:val="center"/>
      </w:pPr>
      <w:r>
        <w:drawing>
          <wp:inline distT="0" distB="0" distL="114300" distR="114300">
            <wp:extent cx="5303520" cy="630301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6303310"/>
                    </a:xfrm>
                    <a:prstGeom prst="rect">
                      <a:avLst/>
                    </a:prstGeom>
                  </pic:spPr>
                </pic:pic>
              </a:graphicData>
            </a:graphic>
          </wp:inline>
        </w:drawing>
      </w:r>
    </w:p>
    <w:p w14:paraId="3B843904">
      <w:pPr>
        <w:spacing w:after="80"/>
        <w:jc w:val="center"/>
      </w:pPr>
      <w:r>
        <w:rPr>
          <w:rFonts w:ascii="Times New Roman" w:hAnsi="Times New Roman"/>
          <w:i/>
          <w:color w:val="5A5A5A"/>
          <w:sz w:val="16"/>
        </w:rPr>
        <w:t>Project directory structure created for the Amazon Hadoop project.</w:t>
      </w:r>
    </w:p>
    <w:p w14:paraId="360C9036">
      <w:r>
        <w:br w:type="page"/>
      </w:r>
    </w:p>
    <w:p w14:paraId="557C80E4">
      <w:pPr>
        <w:keepNext/>
        <w:spacing w:before="80" w:after="60"/>
      </w:pPr>
      <w:r>
        <w:rPr>
          <w:rFonts w:ascii="Times New Roman" w:hAnsi="Times New Roman"/>
          <w:b/>
          <w:color w:val="C00000"/>
          <w:sz w:val="28"/>
        </w:rPr>
        <w:t>Cleaned Dataset Sample</w:t>
      </w:r>
    </w:p>
    <w:p w14:paraId="584FCE60">
      <w:pPr>
        <w:spacing w:after="80" w:line="259" w:lineRule="auto"/>
        <w:jc w:val="both"/>
        <w:rPr>
          <w:rFonts w:ascii="Times New Roman" w:hAnsi="Times New Roman"/>
          <w:b w:val="0"/>
          <w:i w:val="0"/>
          <w:sz w:val="22"/>
        </w:rPr>
      </w:pPr>
      <w:r>
        <w:rPr>
          <w:rFonts w:ascii="Times New Roman" w:hAnsi="Times New Roman"/>
          <w:b w:val="0"/>
          <w:i w:val="0"/>
          <w:sz w:val="22"/>
        </w:rPr>
        <w:t>The cleaned TSV file keeps the ten expected fields in a Hadoop-friendly tab-separated format. The following screenshot shows the first five cleaned records.</w:t>
      </w:r>
    </w:p>
    <w:p w14:paraId="01CFB0E2">
      <w:pPr>
        <w:spacing w:after="80" w:line="259" w:lineRule="auto"/>
        <w:jc w:val="both"/>
        <w:rPr>
          <w:rFonts w:ascii="Times New Roman" w:hAnsi="Times New Roman"/>
          <w:b w:val="0"/>
          <w:i w:val="0"/>
          <w:sz w:val="22"/>
        </w:rPr>
      </w:pPr>
    </w:p>
    <w:p w14:paraId="0676A6C0">
      <w:pPr>
        <w:spacing w:after="20"/>
        <w:jc w:val="center"/>
      </w:pPr>
      <w:r>
        <w:drawing>
          <wp:inline distT="0" distB="0" distL="114300" distR="114300">
            <wp:extent cx="5897880" cy="495744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97880" cy="4957729"/>
                    </a:xfrm>
                    <a:prstGeom prst="rect">
                      <a:avLst/>
                    </a:prstGeom>
                  </pic:spPr>
                </pic:pic>
              </a:graphicData>
            </a:graphic>
          </wp:inline>
        </w:drawing>
      </w:r>
    </w:p>
    <w:p w14:paraId="56696B15">
      <w:pPr>
        <w:spacing w:after="80"/>
        <w:jc w:val="center"/>
      </w:pPr>
      <w:r>
        <w:rPr>
          <w:rFonts w:ascii="Times New Roman" w:hAnsi="Times New Roman"/>
          <w:i/>
          <w:color w:val="5A5A5A"/>
          <w:sz w:val="16"/>
        </w:rPr>
        <w:t>First five rows of sample_amazon_reviews.tsv.</w:t>
      </w:r>
    </w:p>
    <w:p w14:paraId="7EBA2FE7">
      <w:pPr>
        <w:keepNext/>
        <w:spacing w:before="80" w:after="60"/>
        <w:rPr>
          <w:rFonts w:ascii="Times New Roman" w:hAnsi="Times New Roman"/>
          <w:b/>
          <w:color w:val="C00000"/>
          <w:sz w:val="28"/>
        </w:rPr>
      </w:pPr>
    </w:p>
    <w:p w14:paraId="10BA74B2">
      <w:pPr>
        <w:keepNext/>
        <w:spacing w:before="80" w:after="60"/>
      </w:pPr>
      <w:r>
        <w:rPr>
          <w:rFonts w:ascii="Times New Roman" w:hAnsi="Times New Roman"/>
          <w:b/>
          <w:color w:val="C00000"/>
          <w:sz w:val="28"/>
        </w:rPr>
        <w:t>Dataset Files After Preprocessing</w:t>
      </w:r>
    </w:p>
    <w:p w14:paraId="69199CCC">
      <w:pPr>
        <w:spacing w:after="20"/>
        <w:jc w:val="center"/>
      </w:pPr>
      <w:r>
        <w:drawing>
          <wp:inline distT="0" distB="0" distL="114300" distR="114300">
            <wp:extent cx="5623560" cy="255968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23560" cy="2560024"/>
                    </a:xfrm>
                    <a:prstGeom prst="rect">
                      <a:avLst/>
                    </a:prstGeom>
                  </pic:spPr>
                </pic:pic>
              </a:graphicData>
            </a:graphic>
          </wp:inline>
        </w:drawing>
      </w:r>
    </w:p>
    <w:p w14:paraId="4AC2D9AC">
      <w:pPr>
        <w:spacing w:after="80"/>
        <w:jc w:val="center"/>
      </w:pPr>
      <w:r>
        <w:rPr>
          <w:rFonts w:ascii="Times New Roman" w:hAnsi="Times New Roman"/>
          <w:i/>
          <w:color w:val="5A5A5A"/>
          <w:sz w:val="16"/>
        </w:rPr>
        <w:t>Dataset directory showing raw, compressed, cleaned and sample files.</w:t>
      </w:r>
    </w:p>
    <w:p w14:paraId="7E11708D">
      <w:r>
        <w:br w:type="page"/>
      </w:r>
    </w:p>
    <w:p w14:paraId="6C610924">
      <w:pPr>
        <w:keepNext/>
        <w:spacing w:before="80" w:after="60"/>
      </w:pPr>
      <w:r>
        <w:rPr>
          <w:rFonts w:ascii="Times New Roman" w:hAnsi="Times New Roman"/>
          <w:b/>
          <w:color w:val="C00000"/>
          <w:sz w:val="28"/>
        </w:rPr>
        <w:t>Preprocessing Verification</w:t>
      </w:r>
    </w:p>
    <w:p w14:paraId="33577B3B">
      <w:pPr>
        <w:spacing w:after="80" w:line="259" w:lineRule="auto"/>
        <w:jc w:val="both"/>
        <w:rPr>
          <w:rFonts w:ascii="Times New Roman" w:hAnsi="Times New Roman"/>
          <w:b w:val="0"/>
          <w:i w:val="0"/>
          <w:sz w:val="22"/>
        </w:rPr>
      </w:pPr>
      <w:r>
        <w:rPr>
          <w:rFonts w:ascii="Times New Roman" w:hAnsi="Times New Roman"/>
          <w:b w:val="0"/>
          <w:i w:val="0"/>
          <w:sz w:val="22"/>
        </w:rPr>
        <w:t>The preprocessing script processed 568,454 CSV records, retained 568,452 valid records, removed 2 invalid records, and wrote a 299,117,356-byte TSV file.</w:t>
      </w:r>
    </w:p>
    <w:p w14:paraId="2A226348">
      <w:pPr>
        <w:spacing w:after="80" w:line="259" w:lineRule="auto"/>
        <w:jc w:val="both"/>
        <w:rPr>
          <w:rFonts w:ascii="Times New Roman" w:hAnsi="Times New Roman"/>
          <w:b w:val="0"/>
          <w:i w:val="0"/>
          <w:sz w:val="22"/>
        </w:rPr>
      </w:pPr>
    </w:p>
    <w:p w14:paraId="77F7832A">
      <w:pPr>
        <w:spacing w:after="20"/>
        <w:jc w:val="center"/>
      </w:pPr>
      <w:r>
        <w:drawing>
          <wp:inline distT="0" distB="0" distL="114300" distR="114300">
            <wp:extent cx="5623560" cy="584581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623560" cy="5846097"/>
                    </a:xfrm>
                    <a:prstGeom prst="rect">
                      <a:avLst/>
                    </a:prstGeom>
                  </pic:spPr>
                </pic:pic>
              </a:graphicData>
            </a:graphic>
          </wp:inline>
        </w:drawing>
      </w:r>
    </w:p>
    <w:p w14:paraId="35D356D9">
      <w:pPr>
        <w:spacing w:after="80"/>
        <w:jc w:val="center"/>
      </w:pPr>
      <w:r>
        <w:rPr>
          <w:rFonts w:ascii="Times New Roman" w:hAnsi="Times New Roman"/>
          <w:i/>
          <w:color w:val="5A5A5A"/>
          <w:sz w:val="16"/>
        </w:rPr>
        <w:t>Verified preprocessing summary from the completed Python script.</w:t>
      </w:r>
    </w:p>
    <w:p w14:paraId="7CE592E1">
      <w:r>
        <w:br w:type="page"/>
      </w:r>
    </w:p>
    <w:p w14:paraId="7590C831">
      <w:pPr>
        <w:keepNext/>
        <w:spacing w:before="80" w:after="60"/>
      </w:pPr>
      <w:r>
        <w:rPr>
          <w:rFonts w:ascii="Times New Roman" w:hAnsi="Times New Roman"/>
          <w:b/>
          <w:color w:val="C00000"/>
          <w:sz w:val="28"/>
        </w:rPr>
        <w:t>HDFS Upload</w:t>
      </w:r>
    </w:p>
    <w:p w14:paraId="060452C3">
      <w:pPr>
        <w:spacing w:after="80" w:line="259" w:lineRule="auto"/>
        <w:jc w:val="both"/>
        <w:rPr>
          <w:rFonts w:ascii="Times New Roman" w:hAnsi="Times New Roman"/>
          <w:b w:val="0"/>
          <w:i w:val="0"/>
          <w:sz w:val="22"/>
        </w:rPr>
      </w:pPr>
      <w:r>
        <w:rPr>
          <w:rFonts w:ascii="Times New Roman" w:hAnsi="Times New Roman"/>
          <w:b w:val="0"/>
          <w:i w:val="0"/>
          <w:sz w:val="22"/>
        </w:rPr>
        <w:t>The cleaned dataset was uploaded to /amazon/input/amazon_reviews.tsv. The HDFS listing reports approximately 285.3 MB.</w:t>
      </w:r>
    </w:p>
    <w:p w14:paraId="12C58601">
      <w:pPr>
        <w:spacing w:after="80" w:line="259" w:lineRule="auto"/>
        <w:jc w:val="both"/>
        <w:rPr>
          <w:rFonts w:ascii="Times New Roman" w:hAnsi="Times New Roman"/>
          <w:b w:val="0"/>
          <w:i w:val="0"/>
          <w:sz w:val="22"/>
        </w:rPr>
      </w:pPr>
    </w:p>
    <w:p w14:paraId="79EDC185">
      <w:pPr>
        <w:spacing w:after="20"/>
        <w:jc w:val="center"/>
      </w:pPr>
      <w:r>
        <w:drawing>
          <wp:inline distT="0" distB="0" distL="114300" distR="114300">
            <wp:extent cx="5715000" cy="225044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15000" cy="2250451"/>
                    </a:xfrm>
                    <a:prstGeom prst="rect">
                      <a:avLst/>
                    </a:prstGeom>
                  </pic:spPr>
                </pic:pic>
              </a:graphicData>
            </a:graphic>
          </wp:inline>
        </w:drawing>
      </w:r>
    </w:p>
    <w:p w14:paraId="17511A02">
      <w:pPr>
        <w:spacing w:after="80"/>
        <w:jc w:val="center"/>
      </w:pPr>
      <w:r>
        <w:rPr>
          <w:rFonts w:ascii="Times New Roman" w:hAnsi="Times New Roman"/>
          <w:i/>
          <w:color w:val="5A5A5A"/>
          <w:sz w:val="16"/>
        </w:rPr>
        <w:t>HDFS upload, size verification and readable sample from amazon_reviews.tsv.</w:t>
      </w:r>
    </w:p>
    <w:p w14:paraId="5E756030">
      <w:r>
        <w:br w:type="page"/>
      </w:r>
    </w:p>
    <w:p w14:paraId="1A1990DA">
      <w:pPr>
        <w:keepNext/>
        <w:spacing w:before="80" w:after="60"/>
      </w:pPr>
      <w:r>
        <w:rPr>
          <w:rFonts w:ascii="Times New Roman" w:hAnsi="Times New Roman"/>
          <w:b/>
          <w:color w:val="1F4E79"/>
          <w:sz w:val="32"/>
        </w:rPr>
        <w:t>5. Map Reduce Analysis</w:t>
      </w:r>
    </w:p>
    <w:p w14:paraId="6B49B955">
      <w:pPr>
        <w:spacing w:after="80" w:line="259" w:lineRule="auto"/>
        <w:jc w:val="both"/>
        <w:rPr>
          <w:rFonts w:ascii="Times New Roman" w:hAnsi="Times New Roman"/>
          <w:b w:val="0"/>
          <w:i w:val="0"/>
          <w:sz w:val="22"/>
        </w:rPr>
      </w:pPr>
      <w:r>
        <w:rPr>
          <w:rFonts w:ascii="Times New Roman" w:hAnsi="Times New Roman"/>
          <w:b w:val="0"/>
          <w:i w:val="0"/>
          <w:sz w:val="22"/>
        </w:rPr>
        <w:t>Three Java MapReduce analyses were implemented. Each analysis contains a Mapper, Reducer and Driver class. The cleaned HDFS TSV file is used as the input for all three jobs.</w:t>
      </w:r>
    </w:p>
    <w:p w14:paraId="2ABED272">
      <w:pPr>
        <w:spacing w:after="80" w:line="259" w:lineRule="auto"/>
        <w:jc w:val="both"/>
        <w:rPr>
          <w:rFonts w:ascii="Times New Roman" w:hAnsi="Times New Roman"/>
          <w:b w:val="0"/>
          <w:i w:val="0"/>
          <w:sz w:val="22"/>
        </w:rPr>
      </w:pPr>
    </w:p>
    <w:p w14:paraId="540D7D7B">
      <w:pPr>
        <w:keepNext/>
        <w:spacing w:before="80" w:after="60"/>
      </w:pPr>
      <w:r>
        <w:rPr>
          <w:rFonts w:ascii="Times New Roman" w:hAnsi="Times New Roman"/>
          <w:b/>
          <w:color w:val="C00000"/>
          <w:sz w:val="28"/>
        </w:rPr>
        <w:t>5.1 Best Reviewer Based on Number of Reviews</w:t>
      </w:r>
    </w:p>
    <w:p w14:paraId="5A282B7B">
      <w:pPr>
        <w:spacing w:after="80" w:line="259" w:lineRule="auto"/>
        <w:jc w:val="both"/>
      </w:pPr>
      <w:r>
        <w:rPr>
          <w:rFonts w:ascii="Times New Roman" w:hAnsi="Times New Roman"/>
          <w:b w:val="0"/>
          <w:i w:val="0"/>
          <w:sz w:val="22"/>
        </w:rPr>
        <w:t>Returns the number of reviews submitted by each UserId and identifies the most active reviewers. The Mapper emits UserId -&gt; 1 for each valid row; the Reducer sums the values for every UserId.</w:t>
      </w:r>
    </w:p>
    <w:p w14:paraId="620A2F8C">
      <w:pPr>
        <w:keepNext/>
        <w:spacing w:before="80" w:after="60"/>
      </w:pPr>
      <w:r>
        <w:rPr>
          <w:rFonts w:ascii="Times New Roman" w:hAnsi="Times New Roman"/>
          <w:b/>
          <w:color w:val="008000"/>
          <w:sz w:val="28"/>
        </w:rPr>
        <w:t>Mapper Class</w:t>
      </w:r>
    </w:p>
    <w:tbl>
      <w:tblPr>
        <w:tblStyle w:val="12"/>
        <w:tblW w:w="0" w:type="auto"/>
        <w:jc w:val="center"/>
        <w:tblLayout w:type="fixed"/>
        <w:tblCellMar>
          <w:top w:w="0" w:type="dxa"/>
          <w:left w:w="108" w:type="dxa"/>
          <w:bottom w:w="0" w:type="dxa"/>
          <w:right w:w="108" w:type="dxa"/>
        </w:tblCellMar>
      </w:tblPr>
      <w:tblGrid>
        <w:gridCol w:w="10034"/>
      </w:tblGrid>
      <w:tr w14:paraId="285D0FF0">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4A761958">
            <w:pPr>
              <w:spacing w:after="0" w:line="240" w:lineRule="auto"/>
            </w:pPr>
            <w:r>
              <w:rPr>
                <w:rFonts w:ascii="Times New Roman" w:hAnsi="Times New Roman"/>
                <w:sz w:val="14"/>
              </w:rPr>
              <w:t>package com.amazon.bestreviewer;</w:t>
            </w:r>
            <w:r>
              <w:rPr>
                <w:rFonts w:ascii="Times New Roman" w:hAnsi="Times New Roman"/>
                <w:sz w:val="14"/>
              </w:rPr>
              <w:br w:type="textWrapping"/>
            </w:r>
            <w:r>
              <w:rPr>
                <w:rFonts w:ascii="Times New Roman" w:hAnsi="Times New Roman"/>
                <w:sz w:val="14"/>
              </w:rPr>
              <w:br w:type="textWrapping"/>
            </w:r>
            <w:r>
              <w:rPr>
                <w:rFonts w:ascii="Times New Roman" w:hAnsi="Times New Roman"/>
                <w:sz w:val="14"/>
              </w:rPr>
              <w:t>import java.io.IOException;</w:t>
            </w:r>
            <w:r>
              <w:rPr>
                <w:rFonts w:ascii="Times New Roman" w:hAnsi="Times New Roman"/>
                <w:sz w:val="14"/>
              </w:rPr>
              <w:br w:type="textWrapping"/>
            </w:r>
            <w:r>
              <w:rPr>
                <w:rFonts w:ascii="Times New Roman" w:hAnsi="Times New Roman"/>
                <w:sz w:val="14"/>
              </w:rPr>
              <w:t>import org.apache.hadoop.io.IntWritable;</w:t>
            </w:r>
            <w:r>
              <w:rPr>
                <w:rFonts w:ascii="Times New Roman" w:hAnsi="Times New Roman"/>
                <w:sz w:val="14"/>
              </w:rPr>
              <w:br w:type="textWrapping"/>
            </w:r>
            <w:r>
              <w:rPr>
                <w:rFonts w:ascii="Times New Roman" w:hAnsi="Times New Roman"/>
                <w:sz w:val="14"/>
              </w:rPr>
              <w:t>import org.apache.hadoop.io.LongWritable;</w:t>
            </w:r>
            <w:r>
              <w:rPr>
                <w:rFonts w:ascii="Times New Roman" w:hAnsi="Times New Roman"/>
                <w:sz w:val="14"/>
              </w:rPr>
              <w:br w:type="textWrapping"/>
            </w:r>
            <w:r>
              <w:rPr>
                <w:rFonts w:ascii="Times New Roman" w:hAnsi="Times New Roman"/>
                <w:sz w:val="14"/>
              </w:rPr>
              <w:t>import org.apache.hadoop.io.Text;</w:t>
            </w:r>
            <w:r>
              <w:rPr>
                <w:rFonts w:ascii="Times New Roman" w:hAnsi="Times New Roman"/>
                <w:sz w:val="14"/>
              </w:rPr>
              <w:br w:type="textWrapping"/>
            </w:r>
            <w:r>
              <w:rPr>
                <w:rFonts w:ascii="Times New Roman" w:hAnsi="Times New Roman"/>
                <w:sz w:val="14"/>
              </w:rPr>
              <w:t>import org.apache.hadoop.mapreduce.Mapper;</w:t>
            </w:r>
            <w:r>
              <w:rPr>
                <w:rFonts w:ascii="Times New Roman" w:hAnsi="Times New Roman"/>
                <w:sz w:val="14"/>
              </w:rPr>
              <w:br w:type="textWrapping"/>
            </w:r>
            <w:r>
              <w:rPr>
                <w:rFonts w:ascii="Times New Roman" w:hAnsi="Times New Roman"/>
                <w:sz w:val="14"/>
              </w:rPr>
              <w:br w:type="textWrapping"/>
            </w:r>
            <w:r>
              <w:rPr>
                <w:rFonts w:ascii="Times New Roman" w:hAnsi="Times New Roman"/>
                <w:sz w:val="14"/>
              </w:rPr>
              <w:t>public class BestReviewerMapper extends Mapper&lt;LongWritable, Text, Text, IntWritable&gt; {</w:t>
            </w:r>
            <w:r>
              <w:rPr>
                <w:rFonts w:ascii="Times New Roman" w:hAnsi="Times New Roman"/>
                <w:sz w:val="14"/>
              </w:rPr>
              <w:br w:type="textWrapping"/>
            </w:r>
            <w:r>
              <w:rPr>
                <w:rFonts w:ascii="Times New Roman" w:hAnsi="Times New Roman"/>
                <w:sz w:val="14"/>
              </w:rPr>
              <w:t xml:space="preserve">    private static final IntWritable ONE = new IntWritable(1);</w:t>
            </w:r>
            <w:r>
              <w:rPr>
                <w:rFonts w:ascii="Times New Roman" w:hAnsi="Times New Roman"/>
                <w:sz w:val="14"/>
              </w:rPr>
              <w:br w:type="textWrapping"/>
            </w:r>
            <w:r>
              <w:rPr>
                <w:rFonts w:ascii="Times New Roman" w:hAnsi="Times New Roman"/>
                <w:sz w:val="14"/>
              </w:rPr>
              <w:t xml:space="preserve">    private final Text userId = new Text();</w:t>
            </w:r>
            <w:r>
              <w:rPr>
                <w:rFonts w:ascii="Times New Roman" w:hAnsi="Times New Roman"/>
                <w:sz w:val="14"/>
              </w:rPr>
              <w:br w:type="textWrapping"/>
            </w:r>
            <w:r>
              <w:rPr>
                <w:rFonts w:ascii="Times New Roman" w:hAnsi="Times New Roman"/>
                <w:sz w:val="14"/>
              </w:rPr>
              <w:br w:type="textWrapping"/>
            </w:r>
            <w:r>
              <w:rPr>
                <w:rFonts w:ascii="Times New Roman" w:hAnsi="Times New Roman"/>
                <w:sz w:val="14"/>
              </w:rPr>
              <w:t xml:space="preserve">    @Override</w:t>
            </w:r>
            <w:r>
              <w:rPr>
                <w:rFonts w:ascii="Times New Roman" w:hAnsi="Times New Roman"/>
                <w:sz w:val="14"/>
              </w:rPr>
              <w:br w:type="textWrapping"/>
            </w:r>
            <w:r>
              <w:rPr>
                <w:rFonts w:ascii="Times New Roman" w:hAnsi="Times New Roman"/>
                <w:sz w:val="14"/>
              </w:rPr>
              <w:t xml:space="preserve">    protected void map(LongWritable key, Text value, Context context)</w:t>
            </w:r>
            <w:r>
              <w:rPr>
                <w:rFonts w:ascii="Times New Roman" w:hAnsi="Times New Roman"/>
                <w:sz w:val="14"/>
              </w:rPr>
              <w:br w:type="textWrapping"/>
            </w:r>
            <w:r>
              <w:rPr>
                <w:rFonts w:ascii="Times New Roman" w:hAnsi="Times New Roman"/>
                <w:sz w:val="14"/>
              </w:rPr>
              <w:t xml:space="preserve">            throws IOException, InterruptedException {</w:t>
            </w:r>
            <w:r>
              <w:rPr>
                <w:rFonts w:ascii="Times New Roman" w:hAnsi="Times New Roman"/>
                <w:sz w:val="14"/>
              </w:rPr>
              <w:br w:type="textWrapping"/>
            </w:r>
            <w:r>
              <w:rPr>
                <w:rFonts w:ascii="Times New Roman" w:hAnsi="Times New Roman"/>
                <w:sz w:val="14"/>
              </w:rPr>
              <w:t xml:space="preserve">        String[] fields = value.toString().split("\\t", -1);</w:t>
            </w:r>
            <w:r>
              <w:rPr>
                <w:rFonts w:ascii="Times New Roman" w:hAnsi="Times New Roman"/>
                <w:sz w:val="14"/>
              </w:rPr>
              <w:br w:type="textWrapping"/>
            </w:r>
            <w:r>
              <w:rPr>
                <w:rFonts w:ascii="Times New Roman" w:hAnsi="Times New Roman"/>
                <w:sz w:val="14"/>
              </w:rPr>
              <w:t xml:space="preserve">        if (fields.length &gt;= 10) {</w:t>
            </w:r>
            <w:r>
              <w:rPr>
                <w:rFonts w:ascii="Times New Roman" w:hAnsi="Times New Roman"/>
                <w:sz w:val="14"/>
              </w:rPr>
              <w:br w:type="textWrapping"/>
            </w:r>
            <w:r>
              <w:rPr>
                <w:rFonts w:ascii="Times New Roman" w:hAnsi="Times New Roman"/>
                <w:sz w:val="14"/>
              </w:rPr>
              <w:t xml:space="preserve">            String user = fields[2].trim();</w:t>
            </w:r>
            <w:r>
              <w:rPr>
                <w:rFonts w:ascii="Times New Roman" w:hAnsi="Times New Roman"/>
                <w:sz w:val="14"/>
              </w:rPr>
              <w:br w:type="textWrapping"/>
            </w:r>
            <w:r>
              <w:rPr>
                <w:rFonts w:ascii="Times New Roman" w:hAnsi="Times New Roman"/>
                <w:sz w:val="14"/>
              </w:rPr>
              <w:t xml:space="preserve">            if (!user.isEmpty()) {</w:t>
            </w:r>
            <w:r>
              <w:rPr>
                <w:rFonts w:ascii="Times New Roman" w:hAnsi="Times New Roman"/>
                <w:sz w:val="14"/>
              </w:rPr>
              <w:br w:type="textWrapping"/>
            </w:r>
            <w:r>
              <w:rPr>
                <w:rFonts w:ascii="Times New Roman" w:hAnsi="Times New Roman"/>
                <w:sz w:val="14"/>
              </w:rPr>
              <w:t xml:space="preserve">                userId.set(user);</w:t>
            </w:r>
            <w:r>
              <w:rPr>
                <w:rFonts w:ascii="Times New Roman" w:hAnsi="Times New Roman"/>
                <w:sz w:val="14"/>
              </w:rPr>
              <w:br w:type="textWrapping"/>
            </w:r>
            <w:r>
              <w:rPr>
                <w:rFonts w:ascii="Times New Roman" w:hAnsi="Times New Roman"/>
                <w:sz w:val="14"/>
              </w:rPr>
              <w:t xml:space="preserve">                context.write(userId, ONE);</w:t>
            </w:r>
            <w:r>
              <w:rPr>
                <w:rFonts w:ascii="Times New Roman" w:hAnsi="Times New Roman"/>
                <w:sz w:val="14"/>
              </w:rPr>
              <w:br w:type="textWrapping"/>
            </w:r>
            <w:r>
              <w:rPr>
                <w:rFonts w:ascii="Times New Roman" w:hAnsi="Times New Roman"/>
                <w:sz w:val="14"/>
              </w:rPr>
              <w:t xml:space="preserve">            } else {</w:t>
            </w:r>
            <w:r>
              <w:rPr>
                <w:rFonts w:ascii="Times New Roman" w:hAnsi="Times New Roman"/>
                <w:sz w:val="14"/>
              </w:rPr>
              <w:br w:type="textWrapping"/>
            </w:r>
            <w:r>
              <w:rPr>
                <w:rFonts w:ascii="Times New Roman" w:hAnsi="Times New Roman"/>
                <w:sz w:val="14"/>
              </w:rPr>
              <w:t xml:space="preserve">                context.getCounter("AMAZON_DATA", "EMPTY_USER_ID").increment(1);</w:t>
            </w:r>
            <w:r>
              <w:rPr>
                <w:rFonts w:ascii="Times New Roman" w:hAnsi="Times New Roman"/>
                <w:sz w:val="14"/>
              </w:rPr>
              <w:br w:type="textWrapping"/>
            </w:r>
            <w:r>
              <w:rPr>
                <w:rFonts w:ascii="Times New Roman" w:hAnsi="Times New Roman"/>
                <w:sz w:val="14"/>
              </w:rPr>
              <w:t xml:space="preserve">            }</w:t>
            </w:r>
            <w:r>
              <w:rPr>
                <w:rFonts w:ascii="Times New Roman" w:hAnsi="Times New Roman"/>
                <w:sz w:val="14"/>
              </w:rPr>
              <w:br w:type="textWrapping"/>
            </w:r>
            <w:r>
              <w:rPr>
                <w:rFonts w:ascii="Times New Roman" w:hAnsi="Times New Roman"/>
                <w:sz w:val="14"/>
              </w:rPr>
              <w:t xml:space="preserve">        } else {</w:t>
            </w:r>
            <w:r>
              <w:rPr>
                <w:rFonts w:ascii="Times New Roman" w:hAnsi="Times New Roman"/>
                <w:sz w:val="14"/>
              </w:rPr>
              <w:br w:type="textWrapping"/>
            </w:r>
            <w:r>
              <w:rPr>
                <w:rFonts w:ascii="Times New Roman" w:hAnsi="Times New Roman"/>
                <w:sz w:val="14"/>
              </w:rPr>
              <w:t xml:space="preserve">            context.getCounter("AMAZON_DATA", "MALFORMED_ROWS").increment(1);</w:t>
            </w:r>
            <w:r>
              <w:rPr>
                <w:rFonts w:ascii="Times New Roman" w:hAnsi="Times New Roman"/>
                <w:sz w:val="14"/>
              </w:rPr>
              <w:br w:type="textWrapping"/>
            </w:r>
            <w:r>
              <w:rPr>
                <w:rFonts w:ascii="Times New Roman" w:hAnsi="Times New Roman"/>
                <w:sz w:val="14"/>
              </w:rPr>
              <w:t xml:space="preserve">        }</w:t>
            </w:r>
            <w:r>
              <w:rPr>
                <w:rFonts w:ascii="Times New Roman" w:hAnsi="Times New Roman"/>
                <w:sz w:val="14"/>
              </w:rPr>
              <w:br w:type="textWrapping"/>
            </w:r>
            <w:r>
              <w:rPr>
                <w:rFonts w:ascii="Times New Roman" w:hAnsi="Times New Roman"/>
                <w:sz w:val="14"/>
              </w:rPr>
              <w:t xml:space="preserve">    }</w:t>
            </w:r>
            <w:r>
              <w:rPr>
                <w:rFonts w:ascii="Times New Roman" w:hAnsi="Times New Roman"/>
                <w:sz w:val="14"/>
              </w:rPr>
              <w:br w:type="textWrapping"/>
            </w:r>
            <w:r>
              <w:rPr>
                <w:rFonts w:ascii="Times New Roman" w:hAnsi="Times New Roman"/>
                <w:sz w:val="14"/>
              </w:rPr>
              <w:t>}</w:t>
            </w:r>
          </w:p>
        </w:tc>
      </w:tr>
    </w:tbl>
    <w:p w14:paraId="60F53154">
      <w:pPr>
        <w:spacing w:after="80"/>
        <w:jc w:val="center"/>
      </w:pPr>
      <w:r>
        <w:rPr>
          <w:rFonts w:ascii="Times New Roman" w:hAnsi="Times New Roman"/>
          <w:i/>
          <w:color w:val="5A5A5A"/>
          <w:sz w:val="16"/>
        </w:rPr>
        <w:t>BestReviewerMapper.java</w:t>
      </w:r>
    </w:p>
    <w:p w14:paraId="4F7EB401">
      <w:pPr>
        <w:keepNext/>
        <w:spacing w:before="80" w:after="60"/>
        <w:rPr>
          <w:rFonts w:ascii="Times New Roman" w:hAnsi="Times New Roman"/>
          <w:b/>
          <w:color w:val="008000"/>
          <w:sz w:val="28"/>
        </w:rPr>
      </w:pPr>
    </w:p>
    <w:p w14:paraId="06F3FADB">
      <w:pPr>
        <w:keepNext/>
        <w:spacing w:before="80" w:after="60"/>
      </w:pPr>
      <w:r>
        <w:rPr>
          <w:rFonts w:ascii="Times New Roman" w:hAnsi="Times New Roman"/>
          <w:b/>
          <w:color w:val="008000"/>
          <w:sz w:val="28"/>
        </w:rPr>
        <w:t>Reducer Class</w:t>
      </w:r>
    </w:p>
    <w:tbl>
      <w:tblPr>
        <w:tblStyle w:val="12"/>
        <w:tblW w:w="0" w:type="auto"/>
        <w:jc w:val="center"/>
        <w:tblLayout w:type="fixed"/>
        <w:tblCellMar>
          <w:top w:w="0" w:type="dxa"/>
          <w:left w:w="108" w:type="dxa"/>
          <w:bottom w:w="0" w:type="dxa"/>
          <w:right w:w="108" w:type="dxa"/>
        </w:tblCellMar>
      </w:tblPr>
      <w:tblGrid>
        <w:gridCol w:w="10034"/>
      </w:tblGrid>
      <w:tr w14:paraId="5E8A6C93">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56EEF88D">
            <w:pPr>
              <w:spacing w:after="0" w:line="240" w:lineRule="auto"/>
            </w:pPr>
            <w:r>
              <w:rPr>
                <w:rFonts w:ascii="Times New Roman" w:hAnsi="Times New Roman"/>
                <w:sz w:val="14"/>
              </w:rPr>
              <w:t>package com.amazon.bestreviewer;</w:t>
            </w:r>
            <w:r>
              <w:rPr>
                <w:rFonts w:ascii="Times New Roman" w:hAnsi="Times New Roman"/>
                <w:sz w:val="14"/>
              </w:rPr>
              <w:br w:type="textWrapping"/>
            </w:r>
            <w:r>
              <w:rPr>
                <w:rFonts w:ascii="Times New Roman" w:hAnsi="Times New Roman"/>
                <w:sz w:val="14"/>
              </w:rPr>
              <w:br w:type="textWrapping"/>
            </w:r>
            <w:r>
              <w:rPr>
                <w:rFonts w:ascii="Times New Roman" w:hAnsi="Times New Roman"/>
                <w:sz w:val="14"/>
              </w:rPr>
              <w:t>import java.io.IOException;</w:t>
            </w:r>
            <w:r>
              <w:rPr>
                <w:rFonts w:ascii="Times New Roman" w:hAnsi="Times New Roman"/>
                <w:sz w:val="14"/>
              </w:rPr>
              <w:br w:type="textWrapping"/>
            </w:r>
            <w:r>
              <w:rPr>
                <w:rFonts w:ascii="Times New Roman" w:hAnsi="Times New Roman"/>
                <w:sz w:val="14"/>
              </w:rPr>
              <w:t>import org.apache.hadoop.io.IntWritable;</w:t>
            </w:r>
            <w:r>
              <w:rPr>
                <w:rFonts w:ascii="Times New Roman" w:hAnsi="Times New Roman"/>
                <w:sz w:val="14"/>
              </w:rPr>
              <w:br w:type="textWrapping"/>
            </w:r>
            <w:r>
              <w:rPr>
                <w:rFonts w:ascii="Times New Roman" w:hAnsi="Times New Roman"/>
                <w:sz w:val="14"/>
              </w:rPr>
              <w:t>import org.apache.hadoop.io.Text;</w:t>
            </w:r>
            <w:r>
              <w:rPr>
                <w:rFonts w:ascii="Times New Roman" w:hAnsi="Times New Roman"/>
                <w:sz w:val="14"/>
              </w:rPr>
              <w:br w:type="textWrapping"/>
            </w:r>
            <w:r>
              <w:rPr>
                <w:rFonts w:ascii="Times New Roman" w:hAnsi="Times New Roman"/>
                <w:sz w:val="14"/>
              </w:rPr>
              <w:t>import org.apache.hadoop.mapreduce.Reducer;</w:t>
            </w:r>
            <w:r>
              <w:rPr>
                <w:rFonts w:ascii="Times New Roman" w:hAnsi="Times New Roman"/>
                <w:sz w:val="14"/>
              </w:rPr>
              <w:br w:type="textWrapping"/>
            </w:r>
            <w:r>
              <w:rPr>
                <w:rFonts w:ascii="Times New Roman" w:hAnsi="Times New Roman"/>
                <w:sz w:val="14"/>
              </w:rPr>
              <w:br w:type="textWrapping"/>
            </w:r>
            <w:r>
              <w:rPr>
                <w:rFonts w:ascii="Times New Roman" w:hAnsi="Times New Roman"/>
                <w:sz w:val="14"/>
              </w:rPr>
              <w:t>public class BestReviewerReducer extends Reducer&lt;Text, IntWritable, Text, IntWritable&gt; {</w:t>
            </w:r>
            <w:r>
              <w:rPr>
                <w:rFonts w:ascii="Times New Roman" w:hAnsi="Times New Roman"/>
                <w:sz w:val="14"/>
              </w:rPr>
              <w:br w:type="textWrapping"/>
            </w:r>
            <w:r>
              <w:rPr>
                <w:rFonts w:ascii="Times New Roman" w:hAnsi="Times New Roman"/>
                <w:sz w:val="14"/>
              </w:rPr>
              <w:t xml:space="preserve">    @Override</w:t>
            </w:r>
            <w:r>
              <w:rPr>
                <w:rFonts w:ascii="Times New Roman" w:hAnsi="Times New Roman"/>
                <w:sz w:val="14"/>
              </w:rPr>
              <w:br w:type="textWrapping"/>
            </w:r>
            <w:r>
              <w:rPr>
                <w:rFonts w:ascii="Times New Roman" w:hAnsi="Times New Roman"/>
                <w:sz w:val="14"/>
              </w:rPr>
              <w:t xml:space="preserve">    protected void reduce(Text key, Iterable&lt;IntWritable&gt; values, Context context)</w:t>
            </w:r>
            <w:r>
              <w:rPr>
                <w:rFonts w:ascii="Times New Roman" w:hAnsi="Times New Roman"/>
                <w:sz w:val="14"/>
              </w:rPr>
              <w:br w:type="textWrapping"/>
            </w:r>
            <w:r>
              <w:rPr>
                <w:rFonts w:ascii="Times New Roman" w:hAnsi="Times New Roman"/>
                <w:sz w:val="14"/>
              </w:rPr>
              <w:t xml:space="preserve">            throws IOException, InterruptedException {</w:t>
            </w:r>
            <w:r>
              <w:rPr>
                <w:rFonts w:ascii="Times New Roman" w:hAnsi="Times New Roman"/>
                <w:sz w:val="14"/>
              </w:rPr>
              <w:br w:type="textWrapping"/>
            </w:r>
            <w:r>
              <w:rPr>
                <w:rFonts w:ascii="Times New Roman" w:hAnsi="Times New Roman"/>
                <w:sz w:val="14"/>
              </w:rPr>
              <w:t xml:space="preserve">        int totalReviews = 0;</w:t>
            </w:r>
            <w:r>
              <w:rPr>
                <w:rFonts w:ascii="Times New Roman" w:hAnsi="Times New Roman"/>
                <w:sz w:val="14"/>
              </w:rPr>
              <w:br w:type="textWrapping"/>
            </w:r>
            <w:r>
              <w:rPr>
                <w:rFonts w:ascii="Times New Roman" w:hAnsi="Times New Roman"/>
                <w:sz w:val="14"/>
              </w:rPr>
              <w:t xml:space="preserve">        for (IntWritable value : values) totalReviews += value.get();</w:t>
            </w:r>
            <w:r>
              <w:rPr>
                <w:rFonts w:ascii="Times New Roman" w:hAnsi="Times New Roman"/>
                <w:sz w:val="14"/>
              </w:rPr>
              <w:br w:type="textWrapping"/>
            </w:r>
            <w:r>
              <w:rPr>
                <w:rFonts w:ascii="Times New Roman" w:hAnsi="Times New Roman"/>
                <w:sz w:val="14"/>
              </w:rPr>
              <w:t xml:space="preserve">        context.write(key, new IntWritable(totalReviews));</w:t>
            </w:r>
            <w:r>
              <w:rPr>
                <w:rFonts w:ascii="Times New Roman" w:hAnsi="Times New Roman"/>
                <w:sz w:val="14"/>
              </w:rPr>
              <w:br w:type="textWrapping"/>
            </w:r>
            <w:r>
              <w:rPr>
                <w:rFonts w:ascii="Times New Roman" w:hAnsi="Times New Roman"/>
                <w:sz w:val="14"/>
              </w:rPr>
              <w:t xml:space="preserve">    }</w:t>
            </w:r>
            <w:r>
              <w:rPr>
                <w:rFonts w:ascii="Times New Roman" w:hAnsi="Times New Roman"/>
                <w:sz w:val="14"/>
              </w:rPr>
              <w:br w:type="textWrapping"/>
            </w:r>
            <w:r>
              <w:rPr>
                <w:rFonts w:ascii="Times New Roman" w:hAnsi="Times New Roman"/>
                <w:sz w:val="14"/>
              </w:rPr>
              <w:t>}</w:t>
            </w:r>
          </w:p>
        </w:tc>
      </w:tr>
    </w:tbl>
    <w:p w14:paraId="582F6F06">
      <w:pPr>
        <w:spacing w:after="80"/>
        <w:jc w:val="center"/>
      </w:pPr>
      <w:r>
        <w:rPr>
          <w:rFonts w:ascii="Times New Roman" w:hAnsi="Times New Roman"/>
          <w:i/>
          <w:color w:val="5A5A5A"/>
          <w:sz w:val="16"/>
        </w:rPr>
        <w:t>BestReviewerReducer.java</w:t>
      </w:r>
    </w:p>
    <w:p w14:paraId="5157DCED">
      <w:r>
        <w:br w:type="page"/>
      </w:r>
    </w:p>
    <w:p w14:paraId="1D9713BB">
      <w:pPr>
        <w:keepNext/>
        <w:spacing w:before="80" w:after="60"/>
      </w:pPr>
      <w:r>
        <w:rPr>
          <w:rFonts w:ascii="Times New Roman" w:hAnsi="Times New Roman"/>
          <w:b/>
          <w:color w:val="008000"/>
          <w:sz w:val="28"/>
        </w:rPr>
        <w:t>Driver Class</w:t>
      </w:r>
    </w:p>
    <w:tbl>
      <w:tblPr>
        <w:tblStyle w:val="12"/>
        <w:tblW w:w="0" w:type="auto"/>
        <w:jc w:val="center"/>
        <w:tblLayout w:type="fixed"/>
        <w:tblCellMar>
          <w:top w:w="0" w:type="dxa"/>
          <w:left w:w="108" w:type="dxa"/>
          <w:bottom w:w="0" w:type="dxa"/>
          <w:right w:w="108" w:type="dxa"/>
        </w:tblCellMar>
      </w:tblPr>
      <w:tblGrid>
        <w:gridCol w:w="10034"/>
      </w:tblGrid>
      <w:tr w14:paraId="50678245">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344E1772">
            <w:pPr>
              <w:spacing w:after="0" w:line="240" w:lineRule="auto"/>
            </w:pPr>
            <w:r>
              <w:rPr>
                <w:rFonts w:ascii="Times New Roman" w:hAnsi="Times New Roman"/>
                <w:sz w:val="13"/>
              </w:rPr>
              <w:t>package com.amazon.bestreviewer;</w:t>
            </w:r>
            <w:r>
              <w:rPr>
                <w:rFonts w:ascii="Times New Roman" w:hAnsi="Times New Roman"/>
                <w:sz w:val="13"/>
              </w:rPr>
              <w:br w:type="textWrapping"/>
            </w:r>
            <w:r>
              <w:rPr>
                <w:rFonts w:ascii="Times New Roman" w:hAnsi="Times New Roman"/>
                <w:sz w:val="13"/>
              </w:rPr>
              <w:br w:type="textWrapping"/>
            </w:r>
            <w:r>
              <w:rPr>
                <w:rFonts w:ascii="Times New Roman" w:hAnsi="Times New Roman"/>
                <w:sz w:val="13"/>
              </w:rPr>
              <w:t>import org.apache.hadoop.conf.Configuration;</w:t>
            </w:r>
            <w:r>
              <w:rPr>
                <w:rFonts w:ascii="Times New Roman" w:hAnsi="Times New Roman"/>
                <w:sz w:val="13"/>
              </w:rPr>
              <w:br w:type="textWrapping"/>
            </w:r>
            <w:r>
              <w:rPr>
                <w:rFonts w:ascii="Times New Roman" w:hAnsi="Times New Roman"/>
                <w:sz w:val="13"/>
              </w:rPr>
              <w:t>import org.apache.hadoop.fs.Path;</w:t>
            </w:r>
            <w:r>
              <w:rPr>
                <w:rFonts w:ascii="Times New Roman" w:hAnsi="Times New Roman"/>
                <w:sz w:val="13"/>
              </w:rPr>
              <w:br w:type="textWrapping"/>
            </w:r>
            <w:r>
              <w:rPr>
                <w:rFonts w:ascii="Times New Roman" w:hAnsi="Times New Roman"/>
                <w:sz w:val="13"/>
              </w:rPr>
              <w:t>import org.apache.hadoop.io.IntWritable;</w:t>
            </w:r>
            <w:r>
              <w:rPr>
                <w:rFonts w:ascii="Times New Roman" w:hAnsi="Times New Roman"/>
                <w:sz w:val="13"/>
              </w:rPr>
              <w:br w:type="textWrapping"/>
            </w:r>
            <w:r>
              <w:rPr>
                <w:rFonts w:ascii="Times New Roman" w:hAnsi="Times New Roman"/>
                <w:sz w:val="13"/>
              </w:rPr>
              <w:t>import org.apache.hadoop.io.Text;</w:t>
            </w:r>
            <w:r>
              <w:rPr>
                <w:rFonts w:ascii="Times New Roman" w:hAnsi="Times New Roman"/>
                <w:sz w:val="13"/>
              </w:rPr>
              <w:br w:type="textWrapping"/>
            </w:r>
            <w:r>
              <w:rPr>
                <w:rFonts w:ascii="Times New Roman" w:hAnsi="Times New Roman"/>
                <w:sz w:val="13"/>
              </w:rPr>
              <w:t>import org.apache.hadoop.mapreduce.Job;</w:t>
            </w:r>
            <w:r>
              <w:rPr>
                <w:rFonts w:ascii="Times New Roman" w:hAnsi="Times New Roman"/>
                <w:sz w:val="13"/>
              </w:rPr>
              <w:br w:type="textWrapping"/>
            </w:r>
            <w:r>
              <w:rPr>
                <w:rFonts w:ascii="Times New Roman" w:hAnsi="Times New Roman"/>
                <w:sz w:val="13"/>
              </w:rPr>
              <w:t>import org.apache.hadoop.mapreduce.lib.input.FileInputFormat;</w:t>
            </w:r>
            <w:r>
              <w:rPr>
                <w:rFonts w:ascii="Times New Roman" w:hAnsi="Times New Roman"/>
                <w:sz w:val="13"/>
              </w:rPr>
              <w:br w:type="textWrapping"/>
            </w:r>
            <w:r>
              <w:rPr>
                <w:rFonts w:ascii="Times New Roman" w:hAnsi="Times New Roman"/>
                <w:sz w:val="13"/>
              </w:rPr>
              <w:t>import org.apache.hadoop.mapreduce.lib.output.FileOutputFormat;</w:t>
            </w:r>
            <w:r>
              <w:rPr>
                <w:rFonts w:ascii="Times New Roman" w:hAnsi="Times New Roman"/>
                <w:sz w:val="13"/>
              </w:rPr>
              <w:br w:type="textWrapping"/>
            </w:r>
            <w:r>
              <w:rPr>
                <w:rFonts w:ascii="Times New Roman" w:hAnsi="Times New Roman"/>
                <w:sz w:val="13"/>
              </w:rPr>
              <w:br w:type="textWrapping"/>
            </w:r>
            <w:r>
              <w:rPr>
                <w:rFonts w:ascii="Times New Roman" w:hAnsi="Times New Roman"/>
                <w:sz w:val="13"/>
              </w:rPr>
              <w:t>public class BestReviewerDriver {</w:t>
            </w:r>
            <w:r>
              <w:rPr>
                <w:rFonts w:ascii="Times New Roman" w:hAnsi="Times New Roman"/>
                <w:sz w:val="13"/>
              </w:rPr>
              <w:br w:type="textWrapping"/>
            </w:r>
            <w:r>
              <w:rPr>
                <w:rFonts w:ascii="Times New Roman" w:hAnsi="Times New Roman"/>
                <w:sz w:val="13"/>
              </w:rPr>
              <w:t xml:space="preserve">    public static void main(String[] args) throws Exception {</w:t>
            </w:r>
            <w:r>
              <w:rPr>
                <w:rFonts w:ascii="Times New Roman" w:hAnsi="Times New Roman"/>
                <w:sz w:val="13"/>
              </w:rPr>
              <w:br w:type="textWrapping"/>
            </w:r>
            <w:r>
              <w:rPr>
                <w:rFonts w:ascii="Times New Roman" w:hAnsi="Times New Roman"/>
                <w:sz w:val="13"/>
              </w:rPr>
              <w:t xml:space="preserve">        if (args.length != 2) System.exit(2);</w:t>
            </w:r>
            <w:r>
              <w:rPr>
                <w:rFonts w:ascii="Times New Roman" w:hAnsi="Times New Roman"/>
                <w:sz w:val="13"/>
              </w:rPr>
              <w:br w:type="textWrapping"/>
            </w:r>
            <w:r>
              <w:rPr>
                <w:rFonts w:ascii="Times New Roman" w:hAnsi="Times New Roman"/>
                <w:sz w:val="13"/>
              </w:rPr>
              <w:t xml:space="preserve">        Configuration conf = new Configuration();</w:t>
            </w:r>
            <w:r>
              <w:rPr>
                <w:rFonts w:ascii="Times New Roman" w:hAnsi="Times New Roman"/>
                <w:sz w:val="13"/>
              </w:rPr>
              <w:br w:type="textWrapping"/>
            </w:r>
            <w:r>
              <w:rPr>
                <w:rFonts w:ascii="Times New Roman" w:hAnsi="Times New Roman"/>
                <w:sz w:val="13"/>
              </w:rPr>
              <w:t xml:space="preserve">        Job job = Job.getInstance(conf, "Best Reviewer Based on Number of Reviews");</w:t>
            </w:r>
            <w:r>
              <w:rPr>
                <w:rFonts w:ascii="Times New Roman" w:hAnsi="Times New Roman"/>
                <w:sz w:val="13"/>
              </w:rPr>
              <w:br w:type="textWrapping"/>
            </w:r>
            <w:r>
              <w:rPr>
                <w:rFonts w:ascii="Times New Roman" w:hAnsi="Times New Roman"/>
                <w:sz w:val="13"/>
              </w:rPr>
              <w:t xml:space="preserve">        job.setJarByClass(BestReviewerDriver.class);</w:t>
            </w:r>
            <w:r>
              <w:rPr>
                <w:rFonts w:ascii="Times New Roman" w:hAnsi="Times New Roman"/>
                <w:sz w:val="13"/>
              </w:rPr>
              <w:br w:type="textWrapping"/>
            </w:r>
            <w:r>
              <w:rPr>
                <w:rFonts w:ascii="Times New Roman" w:hAnsi="Times New Roman"/>
                <w:sz w:val="13"/>
              </w:rPr>
              <w:t xml:space="preserve">        job.setMapperClass(BestReviewerMapper.class);</w:t>
            </w:r>
            <w:r>
              <w:rPr>
                <w:rFonts w:ascii="Times New Roman" w:hAnsi="Times New Roman"/>
                <w:sz w:val="13"/>
              </w:rPr>
              <w:br w:type="textWrapping"/>
            </w:r>
            <w:r>
              <w:rPr>
                <w:rFonts w:ascii="Times New Roman" w:hAnsi="Times New Roman"/>
                <w:sz w:val="13"/>
              </w:rPr>
              <w:t xml:space="preserve">        job.setReducerClass(BestReviewerReducer.class);</w:t>
            </w:r>
            <w:r>
              <w:rPr>
                <w:rFonts w:ascii="Times New Roman" w:hAnsi="Times New Roman"/>
                <w:sz w:val="13"/>
              </w:rPr>
              <w:br w:type="textWrapping"/>
            </w:r>
            <w:r>
              <w:rPr>
                <w:rFonts w:ascii="Times New Roman" w:hAnsi="Times New Roman"/>
                <w:sz w:val="13"/>
              </w:rPr>
              <w:t xml:space="preserve">        job.setMapOutputKeyClass(Text.class);</w:t>
            </w:r>
            <w:r>
              <w:rPr>
                <w:rFonts w:ascii="Times New Roman" w:hAnsi="Times New Roman"/>
                <w:sz w:val="13"/>
              </w:rPr>
              <w:br w:type="textWrapping"/>
            </w:r>
            <w:r>
              <w:rPr>
                <w:rFonts w:ascii="Times New Roman" w:hAnsi="Times New Roman"/>
                <w:sz w:val="13"/>
              </w:rPr>
              <w:t xml:space="preserve">        job.setMapOutputValueClass(IntWritable.class);</w:t>
            </w:r>
            <w:r>
              <w:rPr>
                <w:rFonts w:ascii="Times New Roman" w:hAnsi="Times New Roman"/>
                <w:sz w:val="13"/>
              </w:rPr>
              <w:br w:type="textWrapping"/>
            </w:r>
            <w:r>
              <w:rPr>
                <w:rFonts w:ascii="Times New Roman" w:hAnsi="Times New Roman"/>
                <w:sz w:val="13"/>
              </w:rPr>
              <w:t xml:space="preserve">        job.setOutputKeyClass(Text.class);</w:t>
            </w:r>
            <w:r>
              <w:rPr>
                <w:rFonts w:ascii="Times New Roman" w:hAnsi="Times New Roman"/>
                <w:sz w:val="13"/>
              </w:rPr>
              <w:br w:type="textWrapping"/>
            </w:r>
            <w:r>
              <w:rPr>
                <w:rFonts w:ascii="Times New Roman" w:hAnsi="Times New Roman"/>
                <w:sz w:val="13"/>
              </w:rPr>
              <w:t xml:space="preserve">        job.setOutputValueClass(IntWritable.class);</w:t>
            </w:r>
            <w:r>
              <w:rPr>
                <w:rFonts w:ascii="Times New Roman" w:hAnsi="Times New Roman"/>
                <w:sz w:val="13"/>
              </w:rPr>
              <w:br w:type="textWrapping"/>
            </w:r>
            <w:r>
              <w:rPr>
                <w:rFonts w:ascii="Times New Roman" w:hAnsi="Times New Roman"/>
                <w:sz w:val="13"/>
              </w:rPr>
              <w:t xml:space="preserve">        FileInputFormat.addInputPath(job, new Path(args[0]));</w:t>
            </w:r>
            <w:r>
              <w:rPr>
                <w:rFonts w:ascii="Times New Roman" w:hAnsi="Times New Roman"/>
                <w:sz w:val="13"/>
              </w:rPr>
              <w:br w:type="textWrapping"/>
            </w:r>
            <w:r>
              <w:rPr>
                <w:rFonts w:ascii="Times New Roman" w:hAnsi="Times New Roman"/>
                <w:sz w:val="13"/>
              </w:rPr>
              <w:t xml:space="preserve">        FileOutputFormat.setOutputPath(job, new Path(args[1]));</w:t>
            </w:r>
            <w:r>
              <w:rPr>
                <w:rFonts w:ascii="Times New Roman" w:hAnsi="Times New Roman"/>
                <w:sz w:val="13"/>
              </w:rPr>
              <w:br w:type="textWrapping"/>
            </w:r>
            <w:r>
              <w:rPr>
                <w:rFonts w:ascii="Times New Roman" w:hAnsi="Times New Roman"/>
                <w:sz w:val="13"/>
              </w:rPr>
              <w:t xml:space="preserve">        System.exit(job.waitForCompletion(true) ? 0 : 1);</w:t>
            </w:r>
            <w:r>
              <w:rPr>
                <w:rFonts w:ascii="Times New Roman" w:hAnsi="Times New Roman"/>
                <w:sz w:val="13"/>
              </w:rPr>
              <w:br w:type="textWrapping"/>
            </w:r>
            <w:r>
              <w:rPr>
                <w:rFonts w:ascii="Times New Roman" w:hAnsi="Times New Roman"/>
                <w:sz w:val="13"/>
              </w:rPr>
              <w:t xml:space="preserve">    }</w:t>
            </w:r>
            <w:r>
              <w:rPr>
                <w:rFonts w:ascii="Times New Roman" w:hAnsi="Times New Roman"/>
                <w:sz w:val="13"/>
              </w:rPr>
              <w:br w:type="textWrapping"/>
            </w:r>
            <w:r>
              <w:rPr>
                <w:rFonts w:ascii="Times New Roman" w:hAnsi="Times New Roman"/>
                <w:sz w:val="13"/>
              </w:rPr>
              <w:t>}</w:t>
            </w:r>
          </w:p>
        </w:tc>
      </w:tr>
    </w:tbl>
    <w:p w14:paraId="48139556">
      <w:pPr>
        <w:spacing w:after="80"/>
        <w:jc w:val="center"/>
      </w:pPr>
      <w:r>
        <w:rPr>
          <w:rFonts w:ascii="Times New Roman" w:hAnsi="Times New Roman"/>
          <w:i/>
          <w:color w:val="5A5A5A"/>
          <w:sz w:val="16"/>
        </w:rPr>
        <w:t>BestReviewerDriver.java</w:t>
      </w:r>
    </w:p>
    <w:p w14:paraId="713A8C4B">
      <w:pPr>
        <w:keepNext/>
        <w:spacing w:before="80" w:after="60"/>
        <w:rPr>
          <w:rFonts w:ascii="Times New Roman" w:hAnsi="Times New Roman"/>
          <w:b/>
          <w:color w:val="008000"/>
          <w:sz w:val="28"/>
        </w:rPr>
      </w:pPr>
    </w:p>
    <w:p w14:paraId="4FFC7545">
      <w:pPr>
        <w:keepNext/>
        <w:spacing w:before="80" w:after="60"/>
      </w:pPr>
      <w:r>
        <w:rPr>
          <w:rFonts w:ascii="Times New Roman" w:hAnsi="Times New Roman"/>
          <w:b/>
          <w:color w:val="008000"/>
          <w:sz w:val="28"/>
        </w:rPr>
        <w:t>Execution</w:t>
      </w:r>
    </w:p>
    <w:p w14:paraId="3B778F66">
      <w:pPr>
        <w:spacing w:after="20"/>
        <w:jc w:val="center"/>
      </w:pPr>
      <w:r>
        <w:drawing>
          <wp:inline distT="0" distB="0" distL="114300" distR="114300">
            <wp:extent cx="5897880" cy="288226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897880" cy="2882376"/>
                    </a:xfrm>
                    <a:prstGeom prst="rect">
                      <a:avLst/>
                    </a:prstGeom>
                  </pic:spPr>
                </pic:pic>
              </a:graphicData>
            </a:graphic>
          </wp:inline>
        </w:drawing>
      </w:r>
    </w:p>
    <w:p w14:paraId="250641E1">
      <w:pPr>
        <w:spacing w:after="80"/>
        <w:jc w:val="center"/>
      </w:pPr>
      <w:r>
        <w:rPr>
          <w:rFonts w:ascii="Times New Roman" w:hAnsi="Times New Roman"/>
          <w:i/>
          <w:color w:val="5A5A5A"/>
          <w:sz w:val="16"/>
        </w:rPr>
        <w:t>MR1 Hadoop job completed successfully with map 100% and reduce 100%.</w:t>
      </w:r>
    </w:p>
    <w:p w14:paraId="2E9364FB">
      <w:r>
        <w:br w:type="page"/>
      </w:r>
    </w:p>
    <w:p w14:paraId="018DCD3C">
      <w:pPr>
        <w:keepNext/>
        <w:spacing w:before="80" w:after="60"/>
      </w:pPr>
      <w:r>
        <w:rPr>
          <w:rFonts w:ascii="Times New Roman" w:hAnsi="Times New Roman"/>
          <w:b/>
          <w:color w:val="008000"/>
          <w:sz w:val="28"/>
        </w:rPr>
        <w:t>Result</w:t>
      </w:r>
    </w:p>
    <w:p w14:paraId="410FE186">
      <w:pPr>
        <w:spacing w:after="20"/>
        <w:jc w:val="center"/>
      </w:pPr>
      <w:r>
        <w:drawing>
          <wp:inline distT="0" distB="0" distL="114300" distR="114300">
            <wp:extent cx="5397500" cy="2689860"/>
            <wp:effectExtent l="0" t="0" r="1270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97500" cy="2689860"/>
                    </a:xfrm>
                    <a:prstGeom prst="rect">
                      <a:avLst/>
                    </a:prstGeom>
                  </pic:spPr>
                </pic:pic>
              </a:graphicData>
            </a:graphic>
          </wp:inline>
        </w:drawing>
      </w:r>
    </w:p>
    <w:p w14:paraId="4AE9BA81">
      <w:pPr>
        <w:spacing w:after="80"/>
        <w:jc w:val="center"/>
      </w:pPr>
      <w:r>
        <w:rPr>
          <w:rFonts w:ascii="Times New Roman" w:hAnsi="Times New Roman"/>
          <w:i/>
          <w:color w:val="5A5A5A"/>
          <w:sz w:val="16"/>
        </w:rPr>
        <w:t>Top reviewers sorted by review count using the saved MapReduce result.</w:t>
      </w:r>
    </w:p>
    <w:p w14:paraId="21DD7BFC">
      <w:pPr>
        <w:spacing w:after="20"/>
        <w:jc w:val="cente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7"/>
        <w:gridCol w:w="5017"/>
      </w:tblGrid>
      <w:tr w14:paraId="4FAB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048" w:type="dxa"/>
            <w:shd w:val="clear" w:color="auto" w:fill="D9EAF7"/>
            <w:tcMar>
              <w:top w:w="80" w:type="dxa"/>
              <w:left w:w="100" w:type="dxa"/>
              <w:bottom w:w="80" w:type="dxa"/>
              <w:right w:w="100" w:type="dxa"/>
            </w:tcMar>
            <w:vAlign w:val="center"/>
          </w:tcPr>
          <w:p w14:paraId="29768424">
            <w:pPr>
              <w:spacing w:after="0" w:line="240" w:lineRule="auto"/>
              <w:jc w:val="center"/>
            </w:pPr>
            <w:r>
              <w:rPr>
                <w:rFonts w:ascii="Times New Roman" w:hAnsi="Times New Roman"/>
                <w:b/>
                <w:sz w:val="18"/>
              </w:rPr>
              <w:t>User ID</w:t>
            </w:r>
          </w:p>
        </w:tc>
        <w:tc>
          <w:tcPr>
            <w:tcW w:w="2160" w:type="dxa"/>
            <w:shd w:val="clear" w:color="auto" w:fill="D9EAF7"/>
            <w:tcMar>
              <w:top w:w="80" w:type="dxa"/>
              <w:left w:w="100" w:type="dxa"/>
              <w:bottom w:w="80" w:type="dxa"/>
              <w:right w:w="100" w:type="dxa"/>
            </w:tcMar>
            <w:vAlign w:val="center"/>
          </w:tcPr>
          <w:p w14:paraId="399EFDD3">
            <w:pPr>
              <w:spacing w:after="0" w:line="240" w:lineRule="auto"/>
              <w:jc w:val="center"/>
            </w:pPr>
            <w:r>
              <w:rPr>
                <w:rFonts w:ascii="Times New Roman" w:hAnsi="Times New Roman"/>
                <w:b/>
                <w:sz w:val="18"/>
              </w:rPr>
              <w:t>Reviews</w:t>
            </w:r>
          </w:p>
        </w:tc>
      </w:tr>
      <w:tr w14:paraId="09F9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tcMar>
              <w:top w:w="80" w:type="dxa"/>
              <w:left w:w="100" w:type="dxa"/>
              <w:bottom w:w="80" w:type="dxa"/>
              <w:right w:w="100" w:type="dxa"/>
            </w:tcMar>
            <w:vAlign w:val="center"/>
          </w:tcPr>
          <w:p w14:paraId="10BD6879">
            <w:pPr>
              <w:spacing w:after="0" w:line="240" w:lineRule="auto"/>
              <w:jc w:val="left"/>
            </w:pPr>
            <w:r>
              <w:rPr>
                <w:rFonts w:ascii="Times New Roman" w:hAnsi="Times New Roman"/>
                <w:sz w:val="18"/>
              </w:rPr>
              <w:t>A3OXHLG6DIBRW8</w:t>
            </w:r>
          </w:p>
        </w:tc>
        <w:tc>
          <w:tcPr>
            <w:tcW w:w="2160" w:type="dxa"/>
            <w:tcMar>
              <w:top w:w="80" w:type="dxa"/>
              <w:left w:w="100" w:type="dxa"/>
              <w:bottom w:w="80" w:type="dxa"/>
              <w:right w:w="100" w:type="dxa"/>
            </w:tcMar>
            <w:vAlign w:val="center"/>
          </w:tcPr>
          <w:p w14:paraId="6129FC6C">
            <w:pPr>
              <w:spacing w:after="0" w:line="240" w:lineRule="auto"/>
              <w:jc w:val="center"/>
            </w:pPr>
            <w:r>
              <w:rPr>
                <w:rFonts w:ascii="Times New Roman" w:hAnsi="Times New Roman"/>
                <w:sz w:val="18"/>
              </w:rPr>
              <w:t>448</w:t>
            </w:r>
          </w:p>
        </w:tc>
      </w:tr>
      <w:tr w14:paraId="07DE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tcMar>
              <w:top w:w="80" w:type="dxa"/>
              <w:left w:w="100" w:type="dxa"/>
              <w:bottom w:w="80" w:type="dxa"/>
              <w:right w:w="100" w:type="dxa"/>
            </w:tcMar>
            <w:vAlign w:val="center"/>
          </w:tcPr>
          <w:p w14:paraId="0E93DA4D">
            <w:pPr>
              <w:spacing w:after="0" w:line="240" w:lineRule="auto"/>
              <w:jc w:val="left"/>
            </w:pPr>
            <w:r>
              <w:rPr>
                <w:rFonts w:ascii="Times New Roman" w:hAnsi="Times New Roman"/>
                <w:sz w:val="18"/>
              </w:rPr>
              <w:t>A1YUL9PCJR3JTY</w:t>
            </w:r>
          </w:p>
        </w:tc>
        <w:tc>
          <w:tcPr>
            <w:tcW w:w="2160" w:type="dxa"/>
            <w:tcMar>
              <w:top w:w="80" w:type="dxa"/>
              <w:left w:w="100" w:type="dxa"/>
              <w:bottom w:w="80" w:type="dxa"/>
              <w:right w:w="100" w:type="dxa"/>
            </w:tcMar>
            <w:vAlign w:val="center"/>
          </w:tcPr>
          <w:p w14:paraId="4D677373">
            <w:pPr>
              <w:spacing w:after="0" w:line="240" w:lineRule="auto"/>
              <w:jc w:val="center"/>
            </w:pPr>
            <w:r>
              <w:rPr>
                <w:rFonts w:ascii="Times New Roman" w:hAnsi="Times New Roman"/>
                <w:sz w:val="18"/>
              </w:rPr>
              <w:t>421</w:t>
            </w:r>
          </w:p>
        </w:tc>
      </w:tr>
      <w:tr w14:paraId="6C7C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tcMar>
              <w:top w:w="80" w:type="dxa"/>
              <w:left w:w="100" w:type="dxa"/>
              <w:bottom w:w="80" w:type="dxa"/>
              <w:right w:w="100" w:type="dxa"/>
            </w:tcMar>
            <w:vAlign w:val="center"/>
          </w:tcPr>
          <w:p w14:paraId="513CE849">
            <w:pPr>
              <w:spacing w:after="0" w:line="240" w:lineRule="auto"/>
              <w:jc w:val="left"/>
            </w:pPr>
            <w:r>
              <w:rPr>
                <w:rFonts w:ascii="Times New Roman" w:hAnsi="Times New Roman"/>
                <w:sz w:val="18"/>
              </w:rPr>
              <w:t>AY12DBB0U42QB</w:t>
            </w:r>
          </w:p>
        </w:tc>
        <w:tc>
          <w:tcPr>
            <w:tcW w:w="2160" w:type="dxa"/>
            <w:tcMar>
              <w:top w:w="80" w:type="dxa"/>
              <w:left w:w="100" w:type="dxa"/>
              <w:bottom w:w="80" w:type="dxa"/>
              <w:right w:w="100" w:type="dxa"/>
            </w:tcMar>
            <w:vAlign w:val="center"/>
          </w:tcPr>
          <w:p w14:paraId="59A5137F">
            <w:pPr>
              <w:spacing w:after="0" w:line="240" w:lineRule="auto"/>
              <w:jc w:val="center"/>
            </w:pPr>
            <w:r>
              <w:rPr>
                <w:rFonts w:ascii="Times New Roman" w:hAnsi="Times New Roman"/>
                <w:sz w:val="18"/>
              </w:rPr>
              <w:t>389</w:t>
            </w:r>
          </w:p>
        </w:tc>
      </w:tr>
      <w:tr w14:paraId="5D39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tcMar>
              <w:top w:w="80" w:type="dxa"/>
              <w:left w:w="100" w:type="dxa"/>
              <w:bottom w:w="80" w:type="dxa"/>
              <w:right w:w="100" w:type="dxa"/>
            </w:tcMar>
            <w:vAlign w:val="center"/>
          </w:tcPr>
          <w:p w14:paraId="002B3E49">
            <w:pPr>
              <w:spacing w:after="0" w:line="240" w:lineRule="auto"/>
              <w:jc w:val="left"/>
            </w:pPr>
            <w:r>
              <w:rPr>
                <w:rFonts w:ascii="Times New Roman" w:hAnsi="Times New Roman"/>
                <w:sz w:val="18"/>
              </w:rPr>
              <w:t>A281NPSIMI1C2R</w:t>
            </w:r>
          </w:p>
        </w:tc>
        <w:tc>
          <w:tcPr>
            <w:tcW w:w="2160" w:type="dxa"/>
            <w:tcMar>
              <w:top w:w="80" w:type="dxa"/>
              <w:left w:w="100" w:type="dxa"/>
              <w:bottom w:w="80" w:type="dxa"/>
              <w:right w:w="100" w:type="dxa"/>
            </w:tcMar>
            <w:vAlign w:val="center"/>
          </w:tcPr>
          <w:p w14:paraId="3E25C0E6">
            <w:pPr>
              <w:spacing w:after="0" w:line="240" w:lineRule="auto"/>
              <w:jc w:val="center"/>
            </w:pPr>
            <w:r>
              <w:rPr>
                <w:rFonts w:ascii="Times New Roman" w:hAnsi="Times New Roman"/>
                <w:sz w:val="18"/>
              </w:rPr>
              <w:t>365</w:t>
            </w:r>
          </w:p>
        </w:tc>
      </w:tr>
      <w:tr w14:paraId="587E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tcMar>
              <w:top w:w="80" w:type="dxa"/>
              <w:left w:w="100" w:type="dxa"/>
              <w:bottom w:w="80" w:type="dxa"/>
              <w:right w:w="100" w:type="dxa"/>
            </w:tcMar>
            <w:vAlign w:val="center"/>
          </w:tcPr>
          <w:p w14:paraId="4CE2A866">
            <w:pPr>
              <w:spacing w:after="0" w:line="240" w:lineRule="auto"/>
              <w:jc w:val="left"/>
            </w:pPr>
            <w:r>
              <w:rPr>
                <w:rFonts w:ascii="Times New Roman" w:hAnsi="Times New Roman"/>
                <w:sz w:val="18"/>
              </w:rPr>
              <w:t>A1Z54EM24Y40LL</w:t>
            </w:r>
          </w:p>
        </w:tc>
        <w:tc>
          <w:tcPr>
            <w:tcW w:w="2160" w:type="dxa"/>
            <w:tcMar>
              <w:top w:w="80" w:type="dxa"/>
              <w:left w:w="100" w:type="dxa"/>
              <w:bottom w:w="80" w:type="dxa"/>
              <w:right w:w="100" w:type="dxa"/>
            </w:tcMar>
            <w:vAlign w:val="center"/>
          </w:tcPr>
          <w:p w14:paraId="46319EA7">
            <w:pPr>
              <w:spacing w:after="0" w:line="240" w:lineRule="auto"/>
              <w:jc w:val="center"/>
            </w:pPr>
            <w:r>
              <w:rPr>
                <w:rFonts w:ascii="Times New Roman" w:hAnsi="Times New Roman"/>
                <w:sz w:val="18"/>
              </w:rPr>
              <w:t>256</w:t>
            </w:r>
          </w:p>
        </w:tc>
      </w:tr>
      <w:tr w14:paraId="208A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tcMar>
              <w:top w:w="80" w:type="dxa"/>
              <w:left w:w="100" w:type="dxa"/>
              <w:bottom w:w="80" w:type="dxa"/>
              <w:right w:w="100" w:type="dxa"/>
            </w:tcMar>
            <w:vAlign w:val="center"/>
          </w:tcPr>
          <w:p w14:paraId="1C0AFD20">
            <w:pPr>
              <w:spacing w:after="0" w:line="240" w:lineRule="auto"/>
              <w:jc w:val="left"/>
            </w:pPr>
            <w:r>
              <w:rPr>
                <w:rFonts w:ascii="Times New Roman" w:hAnsi="Times New Roman"/>
                <w:sz w:val="18"/>
              </w:rPr>
              <w:t>A1TMAVN4CEM8U8</w:t>
            </w:r>
          </w:p>
        </w:tc>
        <w:tc>
          <w:tcPr>
            <w:tcW w:w="2160" w:type="dxa"/>
            <w:tcMar>
              <w:top w:w="80" w:type="dxa"/>
              <w:left w:w="100" w:type="dxa"/>
              <w:bottom w:w="80" w:type="dxa"/>
              <w:right w:w="100" w:type="dxa"/>
            </w:tcMar>
            <w:vAlign w:val="center"/>
          </w:tcPr>
          <w:p w14:paraId="7F3FC21C">
            <w:pPr>
              <w:spacing w:after="0" w:line="240" w:lineRule="auto"/>
              <w:jc w:val="center"/>
            </w:pPr>
            <w:r>
              <w:rPr>
                <w:rFonts w:ascii="Times New Roman" w:hAnsi="Times New Roman"/>
                <w:sz w:val="18"/>
              </w:rPr>
              <w:t>204</w:t>
            </w:r>
          </w:p>
        </w:tc>
      </w:tr>
      <w:tr w14:paraId="73A7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tcMar>
              <w:top w:w="80" w:type="dxa"/>
              <w:left w:w="100" w:type="dxa"/>
              <w:bottom w:w="80" w:type="dxa"/>
              <w:right w:w="100" w:type="dxa"/>
            </w:tcMar>
            <w:vAlign w:val="center"/>
          </w:tcPr>
          <w:p w14:paraId="6D997A95">
            <w:pPr>
              <w:spacing w:after="0" w:line="240" w:lineRule="auto"/>
              <w:jc w:val="left"/>
            </w:pPr>
            <w:r>
              <w:rPr>
                <w:rFonts w:ascii="Times New Roman" w:hAnsi="Times New Roman"/>
                <w:sz w:val="18"/>
              </w:rPr>
              <w:t>A2MUGFV2TDQ47K</w:t>
            </w:r>
          </w:p>
        </w:tc>
        <w:tc>
          <w:tcPr>
            <w:tcW w:w="2160" w:type="dxa"/>
            <w:tcMar>
              <w:top w:w="80" w:type="dxa"/>
              <w:left w:w="100" w:type="dxa"/>
              <w:bottom w:w="80" w:type="dxa"/>
              <w:right w:w="100" w:type="dxa"/>
            </w:tcMar>
            <w:vAlign w:val="center"/>
          </w:tcPr>
          <w:p w14:paraId="2762E008">
            <w:pPr>
              <w:spacing w:after="0" w:line="240" w:lineRule="auto"/>
              <w:jc w:val="center"/>
            </w:pPr>
            <w:r>
              <w:rPr>
                <w:rFonts w:ascii="Times New Roman" w:hAnsi="Times New Roman"/>
                <w:sz w:val="18"/>
              </w:rPr>
              <w:t>201</w:t>
            </w:r>
          </w:p>
        </w:tc>
      </w:tr>
      <w:tr w14:paraId="357B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tcMar>
              <w:top w:w="80" w:type="dxa"/>
              <w:left w:w="100" w:type="dxa"/>
              <w:bottom w:w="80" w:type="dxa"/>
              <w:right w:w="100" w:type="dxa"/>
            </w:tcMar>
            <w:vAlign w:val="center"/>
          </w:tcPr>
          <w:p w14:paraId="0059938D">
            <w:pPr>
              <w:spacing w:after="0" w:line="240" w:lineRule="auto"/>
              <w:jc w:val="left"/>
            </w:pPr>
            <w:r>
              <w:rPr>
                <w:rFonts w:ascii="Times New Roman" w:hAnsi="Times New Roman"/>
                <w:sz w:val="18"/>
              </w:rPr>
              <w:t>A3TVZM3ZIXG8YW</w:t>
            </w:r>
          </w:p>
        </w:tc>
        <w:tc>
          <w:tcPr>
            <w:tcW w:w="2160" w:type="dxa"/>
            <w:tcMar>
              <w:top w:w="80" w:type="dxa"/>
              <w:left w:w="100" w:type="dxa"/>
              <w:bottom w:w="80" w:type="dxa"/>
              <w:right w:w="100" w:type="dxa"/>
            </w:tcMar>
            <w:vAlign w:val="center"/>
          </w:tcPr>
          <w:p w14:paraId="4B5922F9">
            <w:pPr>
              <w:spacing w:after="0" w:line="240" w:lineRule="auto"/>
              <w:jc w:val="center"/>
            </w:pPr>
            <w:r>
              <w:rPr>
                <w:rFonts w:ascii="Times New Roman" w:hAnsi="Times New Roman"/>
                <w:sz w:val="18"/>
              </w:rPr>
              <w:t>199</w:t>
            </w:r>
          </w:p>
        </w:tc>
      </w:tr>
      <w:tr w14:paraId="2555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tcMar>
              <w:top w:w="80" w:type="dxa"/>
              <w:left w:w="100" w:type="dxa"/>
              <w:bottom w:w="80" w:type="dxa"/>
              <w:right w:w="100" w:type="dxa"/>
            </w:tcMar>
            <w:vAlign w:val="center"/>
          </w:tcPr>
          <w:p w14:paraId="40BFA132">
            <w:pPr>
              <w:spacing w:after="0" w:line="240" w:lineRule="auto"/>
              <w:jc w:val="left"/>
            </w:pPr>
            <w:r>
              <w:rPr>
                <w:rFonts w:ascii="Times New Roman" w:hAnsi="Times New Roman"/>
                <w:sz w:val="18"/>
              </w:rPr>
              <w:t>A3PJZ8TU8FDQ1K</w:t>
            </w:r>
          </w:p>
        </w:tc>
        <w:tc>
          <w:tcPr>
            <w:tcW w:w="2160" w:type="dxa"/>
            <w:tcMar>
              <w:top w:w="80" w:type="dxa"/>
              <w:left w:w="100" w:type="dxa"/>
              <w:bottom w:w="80" w:type="dxa"/>
              <w:right w:w="100" w:type="dxa"/>
            </w:tcMar>
            <w:vAlign w:val="center"/>
          </w:tcPr>
          <w:p w14:paraId="151CB451">
            <w:pPr>
              <w:spacing w:after="0" w:line="240" w:lineRule="auto"/>
              <w:jc w:val="center"/>
            </w:pPr>
            <w:r>
              <w:rPr>
                <w:rFonts w:ascii="Times New Roman" w:hAnsi="Times New Roman"/>
                <w:sz w:val="18"/>
              </w:rPr>
              <w:t>178</w:t>
            </w:r>
          </w:p>
        </w:tc>
      </w:tr>
      <w:tr w14:paraId="6DA7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tcMar>
              <w:top w:w="80" w:type="dxa"/>
              <w:left w:w="100" w:type="dxa"/>
              <w:bottom w:w="80" w:type="dxa"/>
              <w:right w:w="100" w:type="dxa"/>
            </w:tcMar>
            <w:vAlign w:val="center"/>
          </w:tcPr>
          <w:p w14:paraId="0C0D8CDD">
            <w:pPr>
              <w:spacing w:after="0" w:line="240" w:lineRule="auto"/>
              <w:jc w:val="left"/>
            </w:pPr>
            <w:r>
              <w:rPr>
                <w:rFonts w:ascii="Times New Roman" w:hAnsi="Times New Roman"/>
                <w:sz w:val="18"/>
              </w:rPr>
              <w:t>AQQLWCMRNDFGI</w:t>
            </w:r>
          </w:p>
        </w:tc>
        <w:tc>
          <w:tcPr>
            <w:tcW w:w="2160" w:type="dxa"/>
            <w:tcMar>
              <w:top w:w="80" w:type="dxa"/>
              <w:left w:w="100" w:type="dxa"/>
              <w:bottom w:w="80" w:type="dxa"/>
              <w:right w:w="100" w:type="dxa"/>
            </w:tcMar>
            <w:vAlign w:val="center"/>
          </w:tcPr>
          <w:p w14:paraId="50596A31">
            <w:pPr>
              <w:spacing w:after="0" w:line="240" w:lineRule="auto"/>
              <w:jc w:val="center"/>
            </w:pPr>
            <w:r>
              <w:rPr>
                <w:rFonts w:ascii="Times New Roman" w:hAnsi="Times New Roman"/>
                <w:sz w:val="18"/>
              </w:rPr>
              <w:t>176</w:t>
            </w:r>
          </w:p>
        </w:tc>
      </w:tr>
    </w:tbl>
    <w:p w14:paraId="30370D1C">
      <w:pPr>
        <w:spacing w:after="20"/>
      </w:pPr>
    </w:p>
    <w:p w14:paraId="0F0881B1">
      <w:pPr>
        <w:spacing w:after="80" w:line="259" w:lineRule="auto"/>
        <w:jc w:val="both"/>
      </w:pPr>
      <w:r>
        <w:rPr>
          <w:rFonts w:ascii="Times New Roman" w:hAnsi="Times New Roman"/>
          <w:b w:val="0"/>
          <w:i w:val="0"/>
          <w:sz w:val="22"/>
        </w:rPr>
        <w:t>Interpretation: A3OXHLG6DIBRW8 was the most active reviewer with 448 reviews, followed by A1YUL9PCJR3JTY with 421 and AY12DBB0U42QB with 389 reviews.</w:t>
      </w:r>
    </w:p>
    <w:p w14:paraId="0187BEB6">
      <w:pPr>
        <w:spacing w:after="20"/>
        <w:jc w:val="center"/>
      </w:pPr>
      <w:r>
        <w:drawing>
          <wp:inline distT="0" distB="0" distL="114300" distR="114300">
            <wp:extent cx="5004435" cy="2774950"/>
            <wp:effectExtent l="0" t="0" r="9525"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04435" cy="2774950"/>
                    </a:xfrm>
                    <a:prstGeom prst="rect">
                      <a:avLst/>
                    </a:prstGeom>
                  </pic:spPr>
                </pic:pic>
              </a:graphicData>
            </a:graphic>
          </wp:inline>
        </w:drawing>
      </w:r>
    </w:p>
    <w:p w14:paraId="25A950D2">
      <w:pPr>
        <w:spacing w:after="80"/>
        <w:jc w:val="center"/>
      </w:pPr>
      <w:r>
        <w:rPr>
          <w:rFonts w:ascii="Times New Roman" w:hAnsi="Times New Roman"/>
          <w:i/>
          <w:color w:val="5A5A5A"/>
          <w:sz w:val="16"/>
        </w:rPr>
        <w:t>Top 10 reviewers by number of submitted reviews.</w:t>
      </w:r>
    </w:p>
    <w:p w14:paraId="59F782F2">
      <w:r>
        <w:rPr>
          <w:rFonts w:ascii="Times New Roman" w:hAnsi="Times New Roman"/>
          <w:b/>
          <w:color w:val="C00000"/>
          <w:sz w:val="28"/>
        </w:rPr>
        <w:t>5.2 Total Amazon Reviews by Rating Score</w:t>
      </w:r>
    </w:p>
    <w:p w14:paraId="2C9A501D">
      <w:pPr>
        <w:spacing w:after="80" w:line="259" w:lineRule="auto"/>
        <w:jc w:val="both"/>
      </w:pPr>
      <w:r>
        <w:rPr>
          <w:rFonts w:ascii="Times New Roman" w:hAnsi="Times New Roman"/>
          <w:b w:val="0"/>
          <w:i w:val="0"/>
          <w:sz w:val="22"/>
        </w:rPr>
        <w:t>Counts the number of valid reviews for rating scores 1 through 5. The Mapper emits Score -&gt; 1 and the Reducer sums each score group.</w:t>
      </w:r>
    </w:p>
    <w:p w14:paraId="7DF6ABFE">
      <w:pPr>
        <w:keepNext/>
        <w:spacing w:before="80" w:after="60"/>
      </w:pPr>
      <w:r>
        <w:rPr>
          <w:rFonts w:ascii="Times New Roman" w:hAnsi="Times New Roman"/>
          <w:b/>
          <w:color w:val="008000"/>
          <w:sz w:val="28"/>
        </w:rPr>
        <w:t>Mapper Class</w:t>
      </w:r>
    </w:p>
    <w:tbl>
      <w:tblPr>
        <w:tblStyle w:val="12"/>
        <w:tblW w:w="0" w:type="auto"/>
        <w:jc w:val="center"/>
        <w:tblLayout w:type="fixed"/>
        <w:tblCellMar>
          <w:top w:w="0" w:type="dxa"/>
          <w:left w:w="108" w:type="dxa"/>
          <w:bottom w:w="0" w:type="dxa"/>
          <w:right w:w="108" w:type="dxa"/>
        </w:tblCellMar>
      </w:tblPr>
      <w:tblGrid>
        <w:gridCol w:w="10034"/>
      </w:tblGrid>
      <w:tr w14:paraId="7BA98CD2">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13C19766">
            <w:pPr>
              <w:spacing w:after="0" w:line="240" w:lineRule="auto"/>
            </w:pPr>
            <w:r>
              <w:rPr>
                <w:rFonts w:ascii="Times New Roman" w:hAnsi="Times New Roman"/>
                <w:sz w:val="13"/>
              </w:rPr>
              <w:t>package com.amazon.ratingcount;</w:t>
            </w:r>
            <w:r>
              <w:rPr>
                <w:rFonts w:ascii="Times New Roman" w:hAnsi="Times New Roman"/>
                <w:sz w:val="13"/>
              </w:rPr>
              <w:br w:type="textWrapping"/>
            </w:r>
            <w:r>
              <w:rPr>
                <w:rFonts w:ascii="Times New Roman" w:hAnsi="Times New Roman"/>
                <w:sz w:val="13"/>
              </w:rPr>
              <w:br w:type="textWrapping"/>
            </w:r>
            <w:r>
              <w:rPr>
                <w:rFonts w:ascii="Times New Roman" w:hAnsi="Times New Roman"/>
                <w:sz w:val="13"/>
              </w:rPr>
              <w:t>import java.io.IOException;</w:t>
            </w:r>
            <w:r>
              <w:rPr>
                <w:rFonts w:ascii="Times New Roman" w:hAnsi="Times New Roman"/>
                <w:sz w:val="13"/>
              </w:rPr>
              <w:br w:type="textWrapping"/>
            </w:r>
            <w:r>
              <w:rPr>
                <w:rFonts w:ascii="Times New Roman" w:hAnsi="Times New Roman"/>
                <w:sz w:val="13"/>
              </w:rPr>
              <w:t>import org.apache.hadoop.io.IntWritable;</w:t>
            </w:r>
            <w:r>
              <w:rPr>
                <w:rFonts w:ascii="Times New Roman" w:hAnsi="Times New Roman"/>
                <w:sz w:val="13"/>
              </w:rPr>
              <w:br w:type="textWrapping"/>
            </w:r>
            <w:r>
              <w:rPr>
                <w:rFonts w:ascii="Times New Roman" w:hAnsi="Times New Roman"/>
                <w:sz w:val="13"/>
              </w:rPr>
              <w:t>import org.apache.hadoop.io.LongWritable;</w:t>
            </w:r>
            <w:r>
              <w:rPr>
                <w:rFonts w:ascii="Times New Roman" w:hAnsi="Times New Roman"/>
                <w:sz w:val="13"/>
              </w:rPr>
              <w:br w:type="textWrapping"/>
            </w:r>
            <w:r>
              <w:rPr>
                <w:rFonts w:ascii="Times New Roman" w:hAnsi="Times New Roman"/>
                <w:sz w:val="13"/>
              </w:rPr>
              <w:t>import org.apache.hadoop.io.Text;</w:t>
            </w:r>
            <w:r>
              <w:rPr>
                <w:rFonts w:ascii="Times New Roman" w:hAnsi="Times New Roman"/>
                <w:sz w:val="13"/>
              </w:rPr>
              <w:br w:type="textWrapping"/>
            </w:r>
            <w:r>
              <w:rPr>
                <w:rFonts w:ascii="Times New Roman" w:hAnsi="Times New Roman"/>
                <w:sz w:val="13"/>
              </w:rPr>
              <w:t>import org.apache.hadoop.mapreduce.Mapper;</w:t>
            </w:r>
            <w:r>
              <w:rPr>
                <w:rFonts w:ascii="Times New Roman" w:hAnsi="Times New Roman"/>
                <w:sz w:val="13"/>
              </w:rPr>
              <w:br w:type="textWrapping"/>
            </w:r>
            <w:r>
              <w:rPr>
                <w:rFonts w:ascii="Times New Roman" w:hAnsi="Times New Roman"/>
                <w:sz w:val="13"/>
              </w:rPr>
              <w:br w:type="textWrapping"/>
            </w:r>
            <w:r>
              <w:rPr>
                <w:rFonts w:ascii="Times New Roman" w:hAnsi="Times New Roman"/>
                <w:sz w:val="13"/>
              </w:rPr>
              <w:t>public class RatingCountMapper extends Mapper&lt;LongWritable, Text, Text, IntWritable&gt; {</w:t>
            </w:r>
            <w:r>
              <w:rPr>
                <w:rFonts w:ascii="Times New Roman" w:hAnsi="Times New Roman"/>
                <w:sz w:val="13"/>
              </w:rPr>
              <w:br w:type="textWrapping"/>
            </w:r>
            <w:r>
              <w:rPr>
                <w:rFonts w:ascii="Times New Roman" w:hAnsi="Times New Roman"/>
                <w:sz w:val="13"/>
              </w:rPr>
              <w:t xml:space="preserve">    private static final IntWritable ONE = new IntWritable(1);</w:t>
            </w:r>
            <w:r>
              <w:rPr>
                <w:rFonts w:ascii="Times New Roman" w:hAnsi="Times New Roman"/>
                <w:sz w:val="13"/>
              </w:rPr>
              <w:br w:type="textWrapping"/>
            </w:r>
            <w:r>
              <w:rPr>
                <w:rFonts w:ascii="Times New Roman" w:hAnsi="Times New Roman"/>
                <w:sz w:val="13"/>
              </w:rPr>
              <w:t xml:space="preserve">    private final Text scoreKey = new Text();</w:t>
            </w:r>
            <w:r>
              <w:rPr>
                <w:rFonts w:ascii="Times New Roman" w:hAnsi="Times New Roman"/>
                <w:sz w:val="13"/>
              </w:rPr>
              <w:br w:type="textWrapping"/>
            </w:r>
            <w:r>
              <w:rPr>
                <w:rFonts w:ascii="Times New Roman" w:hAnsi="Times New Roman"/>
                <w:sz w:val="13"/>
              </w:rPr>
              <w:t xml:space="preserve">    @Override</w:t>
            </w:r>
            <w:r>
              <w:rPr>
                <w:rFonts w:ascii="Times New Roman" w:hAnsi="Times New Roman"/>
                <w:sz w:val="13"/>
              </w:rPr>
              <w:br w:type="textWrapping"/>
            </w:r>
            <w:r>
              <w:rPr>
                <w:rFonts w:ascii="Times New Roman" w:hAnsi="Times New Roman"/>
                <w:sz w:val="13"/>
              </w:rPr>
              <w:t xml:space="preserve">    protected void map(LongWritable key, Text value, Context context) throws IOException, InterruptedException {</w:t>
            </w:r>
            <w:r>
              <w:rPr>
                <w:rFonts w:ascii="Times New Roman" w:hAnsi="Times New Roman"/>
                <w:sz w:val="13"/>
              </w:rPr>
              <w:br w:type="textWrapping"/>
            </w:r>
            <w:r>
              <w:rPr>
                <w:rFonts w:ascii="Times New Roman" w:hAnsi="Times New Roman"/>
                <w:sz w:val="13"/>
              </w:rPr>
              <w:t xml:space="preserve">        String[] fields = value.toString().split("\\t", -1);</w:t>
            </w:r>
            <w:r>
              <w:rPr>
                <w:rFonts w:ascii="Times New Roman" w:hAnsi="Times New Roman"/>
                <w:sz w:val="13"/>
              </w:rPr>
              <w:br w:type="textWrapping"/>
            </w:r>
            <w:r>
              <w:rPr>
                <w:rFonts w:ascii="Times New Roman" w:hAnsi="Times New Roman"/>
                <w:sz w:val="13"/>
              </w:rPr>
              <w:t xml:space="preserve">        if (fields.length &gt;= 10) {</w:t>
            </w:r>
            <w:r>
              <w:rPr>
                <w:rFonts w:ascii="Times New Roman" w:hAnsi="Times New Roman"/>
                <w:sz w:val="13"/>
              </w:rPr>
              <w:br w:type="textWrapping"/>
            </w:r>
            <w:r>
              <w:rPr>
                <w:rFonts w:ascii="Times New Roman" w:hAnsi="Times New Roman"/>
                <w:sz w:val="13"/>
              </w:rPr>
              <w:t xml:space="preserve">            try {</w:t>
            </w:r>
            <w:r>
              <w:rPr>
                <w:rFonts w:ascii="Times New Roman" w:hAnsi="Times New Roman"/>
                <w:sz w:val="13"/>
              </w:rPr>
              <w:br w:type="textWrapping"/>
            </w:r>
            <w:r>
              <w:rPr>
                <w:rFonts w:ascii="Times New Roman" w:hAnsi="Times New Roman"/>
                <w:sz w:val="13"/>
              </w:rPr>
              <w:t xml:space="preserve">                int score = Integer.parseInt(fields[6].trim());</w:t>
            </w:r>
            <w:r>
              <w:rPr>
                <w:rFonts w:ascii="Times New Roman" w:hAnsi="Times New Roman"/>
                <w:sz w:val="13"/>
              </w:rPr>
              <w:br w:type="textWrapping"/>
            </w:r>
            <w:r>
              <w:rPr>
                <w:rFonts w:ascii="Times New Roman" w:hAnsi="Times New Roman"/>
                <w:sz w:val="13"/>
              </w:rPr>
              <w:t xml:space="preserve">                if (score &gt;= 1 &amp;&amp; score &lt;= 5) { scoreKey.set(String.valueOf(score)); context.write(scoreKey, ONE); }</w:t>
            </w:r>
            <w:r>
              <w:rPr>
                <w:rFonts w:ascii="Times New Roman" w:hAnsi="Times New Roman"/>
                <w:sz w:val="13"/>
              </w:rPr>
              <w:br w:type="textWrapping"/>
            </w:r>
            <w:r>
              <w:rPr>
                <w:rFonts w:ascii="Times New Roman" w:hAnsi="Times New Roman"/>
                <w:sz w:val="13"/>
              </w:rPr>
              <w:t xml:space="preserve">                else context.getCounter("AMAZON_DATA", "INVALID_SCORE").increment(1);</w:t>
            </w:r>
            <w:r>
              <w:rPr>
                <w:rFonts w:ascii="Times New Roman" w:hAnsi="Times New Roman"/>
                <w:sz w:val="13"/>
              </w:rPr>
              <w:br w:type="textWrapping"/>
            </w:r>
            <w:r>
              <w:rPr>
                <w:rFonts w:ascii="Times New Roman" w:hAnsi="Times New Roman"/>
                <w:sz w:val="13"/>
              </w:rPr>
              <w:t xml:space="preserve">            } catch (NumberFormatException e) { context.getCounter("AMAZON_DATA", "INVALID_SCORE").increment(1); }</w:t>
            </w:r>
            <w:r>
              <w:rPr>
                <w:rFonts w:ascii="Times New Roman" w:hAnsi="Times New Roman"/>
                <w:sz w:val="13"/>
              </w:rPr>
              <w:br w:type="textWrapping"/>
            </w:r>
            <w:r>
              <w:rPr>
                <w:rFonts w:ascii="Times New Roman" w:hAnsi="Times New Roman"/>
                <w:sz w:val="13"/>
              </w:rPr>
              <w:t xml:space="preserve">        } else context.getCounter("AMAZON_DATA", "MALFORMED_ROWS").increment(1);</w:t>
            </w:r>
            <w:r>
              <w:rPr>
                <w:rFonts w:ascii="Times New Roman" w:hAnsi="Times New Roman"/>
                <w:sz w:val="13"/>
              </w:rPr>
              <w:br w:type="textWrapping"/>
            </w:r>
            <w:r>
              <w:rPr>
                <w:rFonts w:ascii="Times New Roman" w:hAnsi="Times New Roman"/>
                <w:sz w:val="13"/>
              </w:rPr>
              <w:t xml:space="preserve">    }</w:t>
            </w:r>
            <w:r>
              <w:rPr>
                <w:rFonts w:ascii="Times New Roman" w:hAnsi="Times New Roman"/>
                <w:sz w:val="13"/>
              </w:rPr>
              <w:br w:type="textWrapping"/>
            </w:r>
            <w:r>
              <w:rPr>
                <w:rFonts w:ascii="Times New Roman" w:hAnsi="Times New Roman"/>
                <w:sz w:val="13"/>
              </w:rPr>
              <w:t>}</w:t>
            </w:r>
          </w:p>
        </w:tc>
      </w:tr>
    </w:tbl>
    <w:p w14:paraId="4BA016A5">
      <w:pPr>
        <w:spacing w:after="80"/>
        <w:jc w:val="center"/>
        <w:rPr>
          <w:rFonts w:ascii="Times New Roman" w:hAnsi="Times New Roman"/>
          <w:i/>
          <w:color w:val="5A5A5A"/>
          <w:sz w:val="16"/>
        </w:rPr>
      </w:pPr>
      <w:r>
        <w:rPr>
          <w:rFonts w:ascii="Times New Roman" w:hAnsi="Times New Roman"/>
          <w:i/>
          <w:color w:val="5A5A5A"/>
          <w:sz w:val="16"/>
        </w:rPr>
        <w:t>RatingCountMapper.java</w:t>
      </w:r>
    </w:p>
    <w:p w14:paraId="19671AA9">
      <w:pPr>
        <w:spacing w:after="80"/>
        <w:jc w:val="center"/>
        <w:rPr>
          <w:rFonts w:ascii="Times New Roman" w:hAnsi="Times New Roman"/>
          <w:i/>
          <w:color w:val="5A5A5A"/>
          <w:sz w:val="16"/>
        </w:rPr>
      </w:pPr>
    </w:p>
    <w:p w14:paraId="2D52C729">
      <w:pPr>
        <w:keepNext/>
        <w:spacing w:before="80" w:after="60"/>
      </w:pPr>
      <w:r>
        <w:rPr>
          <w:rFonts w:ascii="Times New Roman" w:hAnsi="Times New Roman"/>
          <w:b/>
          <w:color w:val="008000"/>
          <w:sz w:val="28"/>
        </w:rPr>
        <w:t>Reducer Class</w:t>
      </w:r>
    </w:p>
    <w:tbl>
      <w:tblPr>
        <w:tblStyle w:val="12"/>
        <w:tblW w:w="0" w:type="auto"/>
        <w:jc w:val="center"/>
        <w:tblLayout w:type="fixed"/>
        <w:tblCellMar>
          <w:top w:w="0" w:type="dxa"/>
          <w:left w:w="108" w:type="dxa"/>
          <w:bottom w:w="0" w:type="dxa"/>
          <w:right w:w="108" w:type="dxa"/>
        </w:tblCellMar>
      </w:tblPr>
      <w:tblGrid>
        <w:gridCol w:w="10034"/>
      </w:tblGrid>
      <w:tr w14:paraId="60B74336">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6FD81174">
            <w:pPr>
              <w:spacing w:after="0" w:line="240" w:lineRule="auto"/>
            </w:pPr>
            <w:r>
              <w:rPr>
                <w:rFonts w:ascii="Times New Roman" w:hAnsi="Times New Roman"/>
                <w:sz w:val="14"/>
              </w:rPr>
              <w:t>package com.amazon.ratingcount;</w:t>
            </w:r>
            <w:r>
              <w:rPr>
                <w:rFonts w:ascii="Times New Roman" w:hAnsi="Times New Roman"/>
                <w:sz w:val="14"/>
              </w:rPr>
              <w:br w:type="textWrapping"/>
            </w:r>
            <w:r>
              <w:rPr>
                <w:rFonts w:ascii="Times New Roman" w:hAnsi="Times New Roman"/>
                <w:sz w:val="14"/>
              </w:rPr>
              <w:br w:type="textWrapping"/>
            </w:r>
            <w:r>
              <w:rPr>
                <w:rFonts w:ascii="Times New Roman" w:hAnsi="Times New Roman"/>
                <w:sz w:val="14"/>
              </w:rPr>
              <w:t>import java.io.IOException;</w:t>
            </w:r>
            <w:r>
              <w:rPr>
                <w:rFonts w:ascii="Times New Roman" w:hAnsi="Times New Roman"/>
                <w:sz w:val="14"/>
              </w:rPr>
              <w:br w:type="textWrapping"/>
            </w:r>
            <w:r>
              <w:rPr>
                <w:rFonts w:ascii="Times New Roman" w:hAnsi="Times New Roman"/>
                <w:sz w:val="14"/>
              </w:rPr>
              <w:t>import org.apache.hadoop.io.IntWritable;</w:t>
            </w:r>
            <w:r>
              <w:rPr>
                <w:rFonts w:ascii="Times New Roman" w:hAnsi="Times New Roman"/>
                <w:sz w:val="14"/>
              </w:rPr>
              <w:br w:type="textWrapping"/>
            </w:r>
            <w:r>
              <w:rPr>
                <w:rFonts w:ascii="Times New Roman" w:hAnsi="Times New Roman"/>
                <w:sz w:val="14"/>
              </w:rPr>
              <w:t>import org.apache.hadoop.io.Text;</w:t>
            </w:r>
            <w:r>
              <w:rPr>
                <w:rFonts w:ascii="Times New Roman" w:hAnsi="Times New Roman"/>
                <w:sz w:val="14"/>
              </w:rPr>
              <w:br w:type="textWrapping"/>
            </w:r>
            <w:r>
              <w:rPr>
                <w:rFonts w:ascii="Times New Roman" w:hAnsi="Times New Roman"/>
                <w:sz w:val="14"/>
              </w:rPr>
              <w:t>import org.apache.hadoop.mapreduce.Reducer;</w:t>
            </w:r>
            <w:r>
              <w:rPr>
                <w:rFonts w:ascii="Times New Roman" w:hAnsi="Times New Roman"/>
                <w:sz w:val="14"/>
              </w:rPr>
              <w:br w:type="textWrapping"/>
            </w:r>
            <w:r>
              <w:rPr>
                <w:rFonts w:ascii="Times New Roman" w:hAnsi="Times New Roman"/>
                <w:sz w:val="14"/>
              </w:rPr>
              <w:br w:type="textWrapping"/>
            </w:r>
            <w:r>
              <w:rPr>
                <w:rFonts w:ascii="Times New Roman" w:hAnsi="Times New Roman"/>
                <w:sz w:val="14"/>
              </w:rPr>
              <w:t>public class RatingCountReducer extends Reducer&lt;Text, IntWritable, Text, IntWritable&gt; {</w:t>
            </w:r>
            <w:r>
              <w:rPr>
                <w:rFonts w:ascii="Times New Roman" w:hAnsi="Times New Roman"/>
                <w:sz w:val="14"/>
              </w:rPr>
              <w:br w:type="textWrapping"/>
            </w:r>
            <w:r>
              <w:rPr>
                <w:rFonts w:ascii="Times New Roman" w:hAnsi="Times New Roman"/>
                <w:sz w:val="14"/>
              </w:rPr>
              <w:t xml:space="preserve">    @Override</w:t>
            </w:r>
            <w:r>
              <w:rPr>
                <w:rFonts w:ascii="Times New Roman" w:hAnsi="Times New Roman"/>
                <w:sz w:val="14"/>
              </w:rPr>
              <w:br w:type="textWrapping"/>
            </w:r>
            <w:r>
              <w:rPr>
                <w:rFonts w:ascii="Times New Roman" w:hAnsi="Times New Roman"/>
                <w:sz w:val="14"/>
              </w:rPr>
              <w:t xml:space="preserve">    protected void reduce(Text key, Iterable&lt;IntWritable&gt; values, Context context)</w:t>
            </w:r>
            <w:r>
              <w:rPr>
                <w:rFonts w:ascii="Times New Roman" w:hAnsi="Times New Roman"/>
                <w:sz w:val="14"/>
              </w:rPr>
              <w:br w:type="textWrapping"/>
            </w:r>
            <w:r>
              <w:rPr>
                <w:rFonts w:ascii="Times New Roman" w:hAnsi="Times New Roman"/>
                <w:sz w:val="14"/>
              </w:rPr>
              <w:t xml:space="preserve">            throws IOException, InterruptedException {</w:t>
            </w:r>
            <w:r>
              <w:rPr>
                <w:rFonts w:ascii="Times New Roman" w:hAnsi="Times New Roman"/>
                <w:sz w:val="14"/>
              </w:rPr>
              <w:br w:type="textWrapping"/>
            </w:r>
            <w:r>
              <w:rPr>
                <w:rFonts w:ascii="Times New Roman" w:hAnsi="Times New Roman"/>
                <w:sz w:val="14"/>
              </w:rPr>
              <w:t xml:space="preserve">        int totalReviews = 0;</w:t>
            </w:r>
            <w:r>
              <w:rPr>
                <w:rFonts w:ascii="Times New Roman" w:hAnsi="Times New Roman"/>
                <w:sz w:val="14"/>
              </w:rPr>
              <w:br w:type="textWrapping"/>
            </w:r>
            <w:r>
              <w:rPr>
                <w:rFonts w:ascii="Times New Roman" w:hAnsi="Times New Roman"/>
                <w:sz w:val="14"/>
              </w:rPr>
              <w:t xml:space="preserve">        for (IntWritable value : values) totalReviews += value.get();</w:t>
            </w:r>
            <w:r>
              <w:rPr>
                <w:rFonts w:ascii="Times New Roman" w:hAnsi="Times New Roman"/>
                <w:sz w:val="14"/>
              </w:rPr>
              <w:br w:type="textWrapping"/>
            </w:r>
            <w:r>
              <w:rPr>
                <w:rFonts w:ascii="Times New Roman" w:hAnsi="Times New Roman"/>
                <w:sz w:val="14"/>
              </w:rPr>
              <w:t xml:space="preserve">        context.write(key, new IntWritable(totalReviews));</w:t>
            </w:r>
            <w:r>
              <w:rPr>
                <w:rFonts w:ascii="Times New Roman" w:hAnsi="Times New Roman"/>
                <w:sz w:val="14"/>
              </w:rPr>
              <w:br w:type="textWrapping"/>
            </w:r>
            <w:r>
              <w:rPr>
                <w:rFonts w:ascii="Times New Roman" w:hAnsi="Times New Roman"/>
                <w:sz w:val="14"/>
              </w:rPr>
              <w:t xml:space="preserve">    }</w:t>
            </w:r>
            <w:r>
              <w:rPr>
                <w:rFonts w:ascii="Times New Roman" w:hAnsi="Times New Roman"/>
                <w:sz w:val="14"/>
              </w:rPr>
              <w:br w:type="textWrapping"/>
            </w:r>
            <w:r>
              <w:rPr>
                <w:rFonts w:ascii="Times New Roman" w:hAnsi="Times New Roman"/>
                <w:sz w:val="14"/>
              </w:rPr>
              <w:t>}</w:t>
            </w:r>
          </w:p>
        </w:tc>
      </w:tr>
    </w:tbl>
    <w:p w14:paraId="29F865F5">
      <w:pPr>
        <w:spacing w:after="80"/>
        <w:jc w:val="center"/>
      </w:pPr>
      <w:r>
        <w:rPr>
          <w:rFonts w:ascii="Times New Roman" w:hAnsi="Times New Roman"/>
          <w:i/>
          <w:color w:val="5A5A5A"/>
          <w:sz w:val="16"/>
        </w:rPr>
        <w:t>RatingCountReducer.java</w:t>
      </w:r>
    </w:p>
    <w:p w14:paraId="3FFDA4EB">
      <w:pPr>
        <w:rPr>
          <w:rFonts w:ascii="Times New Roman" w:hAnsi="Times New Roman"/>
          <w:b/>
          <w:color w:val="008000"/>
          <w:sz w:val="28"/>
        </w:rPr>
      </w:pPr>
    </w:p>
    <w:p w14:paraId="50424D9B">
      <w:r>
        <w:rPr>
          <w:rFonts w:ascii="Times New Roman" w:hAnsi="Times New Roman"/>
          <w:b/>
          <w:color w:val="008000"/>
          <w:sz w:val="28"/>
        </w:rPr>
        <w:t>Driver Class</w:t>
      </w:r>
    </w:p>
    <w:tbl>
      <w:tblPr>
        <w:tblStyle w:val="12"/>
        <w:tblW w:w="0" w:type="auto"/>
        <w:jc w:val="center"/>
        <w:tblLayout w:type="fixed"/>
        <w:tblCellMar>
          <w:top w:w="0" w:type="dxa"/>
          <w:left w:w="108" w:type="dxa"/>
          <w:bottom w:w="0" w:type="dxa"/>
          <w:right w:w="108" w:type="dxa"/>
        </w:tblCellMar>
      </w:tblPr>
      <w:tblGrid>
        <w:gridCol w:w="10034"/>
      </w:tblGrid>
      <w:tr w14:paraId="1475C427">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6B31EC92">
            <w:pPr>
              <w:spacing w:after="0" w:line="240" w:lineRule="auto"/>
            </w:pPr>
            <w:r>
              <w:rPr>
                <w:rFonts w:ascii="Times New Roman" w:hAnsi="Times New Roman"/>
                <w:sz w:val="13"/>
              </w:rPr>
              <w:t>package com.amazon.ratingcount;</w:t>
            </w:r>
            <w:r>
              <w:rPr>
                <w:rFonts w:ascii="Times New Roman" w:hAnsi="Times New Roman"/>
                <w:sz w:val="13"/>
              </w:rPr>
              <w:br w:type="textWrapping"/>
            </w:r>
            <w:r>
              <w:rPr>
                <w:rFonts w:ascii="Times New Roman" w:hAnsi="Times New Roman"/>
                <w:sz w:val="13"/>
              </w:rPr>
              <w:br w:type="textWrapping"/>
            </w:r>
            <w:r>
              <w:rPr>
                <w:rFonts w:ascii="Times New Roman" w:hAnsi="Times New Roman"/>
                <w:sz w:val="13"/>
              </w:rPr>
              <w:t>import org.apache.hadoop.conf.Configuration;</w:t>
            </w:r>
            <w:r>
              <w:rPr>
                <w:rFonts w:ascii="Times New Roman" w:hAnsi="Times New Roman"/>
                <w:sz w:val="13"/>
              </w:rPr>
              <w:br w:type="textWrapping"/>
            </w:r>
            <w:r>
              <w:rPr>
                <w:rFonts w:ascii="Times New Roman" w:hAnsi="Times New Roman"/>
                <w:sz w:val="13"/>
              </w:rPr>
              <w:t>import org.apache.hadoop.fs.Path;</w:t>
            </w:r>
            <w:r>
              <w:rPr>
                <w:rFonts w:ascii="Times New Roman" w:hAnsi="Times New Roman"/>
                <w:sz w:val="13"/>
              </w:rPr>
              <w:br w:type="textWrapping"/>
            </w:r>
            <w:r>
              <w:rPr>
                <w:rFonts w:ascii="Times New Roman" w:hAnsi="Times New Roman"/>
                <w:sz w:val="13"/>
              </w:rPr>
              <w:t>import org.apache.hadoop.io.IntWritable;</w:t>
            </w:r>
            <w:r>
              <w:rPr>
                <w:rFonts w:ascii="Times New Roman" w:hAnsi="Times New Roman"/>
                <w:sz w:val="13"/>
              </w:rPr>
              <w:br w:type="textWrapping"/>
            </w:r>
            <w:r>
              <w:rPr>
                <w:rFonts w:ascii="Times New Roman" w:hAnsi="Times New Roman"/>
                <w:sz w:val="13"/>
              </w:rPr>
              <w:t>import org.apache.hadoop.io.Text;</w:t>
            </w:r>
            <w:r>
              <w:rPr>
                <w:rFonts w:ascii="Times New Roman" w:hAnsi="Times New Roman"/>
                <w:sz w:val="13"/>
              </w:rPr>
              <w:br w:type="textWrapping"/>
            </w:r>
            <w:r>
              <w:rPr>
                <w:rFonts w:ascii="Times New Roman" w:hAnsi="Times New Roman"/>
                <w:sz w:val="13"/>
              </w:rPr>
              <w:t>import org.apache.hadoop.mapreduce.Job;</w:t>
            </w:r>
            <w:r>
              <w:rPr>
                <w:rFonts w:ascii="Times New Roman" w:hAnsi="Times New Roman"/>
                <w:sz w:val="13"/>
              </w:rPr>
              <w:br w:type="textWrapping"/>
            </w:r>
            <w:r>
              <w:rPr>
                <w:rFonts w:ascii="Times New Roman" w:hAnsi="Times New Roman"/>
                <w:sz w:val="13"/>
              </w:rPr>
              <w:t>import org.apache.hadoop.mapreduce.lib.input.FileInputFormat;</w:t>
            </w:r>
            <w:r>
              <w:rPr>
                <w:rFonts w:ascii="Times New Roman" w:hAnsi="Times New Roman"/>
                <w:sz w:val="13"/>
              </w:rPr>
              <w:br w:type="textWrapping"/>
            </w:r>
            <w:r>
              <w:rPr>
                <w:rFonts w:ascii="Times New Roman" w:hAnsi="Times New Roman"/>
                <w:sz w:val="13"/>
              </w:rPr>
              <w:t>import org.apache.hadoop.mapreduce.lib.output.FileOutputFormat;</w:t>
            </w:r>
            <w:r>
              <w:rPr>
                <w:rFonts w:ascii="Times New Roman" w:hAnsi="Times New Roman"/>
                <w:sz w:val="13"/>
              </w:rPr>
              <w:br w:type="textWrapping"/>
            </w:r>
            <w:r>
              <w:rPr>
                <w:rFonts w:ascii="Times New Roman" w:hAnsi="Times New Roman"/>
                <w:sz w:val="13"/>
              </w:rPr>
              <w:br w:type="textWrapping"/>
            </w:r>
            <w:r>
              <w:rPr>
                <w:rFonts w:ascii="Times New Roman" w:hAnsi="Times New Roman"/>
                <w:sz w:val="13"/>
              </w:rPr>
              <w:t>public class RatingCountDriver {</w:t>
            </w:r>
            <w:r>
              <w:rPr>
                <w:rFonts w:ascii="Times New Roman" w:hAnsi="Times New Roman"/>
                <w:sz w:val="13"/>
              </w:rPr>
              <w:br w:type="textWrapping"/>
            </w:r>
            <w:r>
              <w:rPr>
                <w:rFonts w:ascii="Times New Roman" w:hAnsi="Times New Roman"/>
                <w:sz w:val="13"/>
              </w:rPr>
              <w:t xml:space="preserve">    public static void main(String[] args) throws Exception {</w:t>
            </w:r>
            <w:r>
              <w:rPr>
                <w:rFonts w:ascii="Times New Roman" w:hAnsi="Times New Roman"/>
                <w:sz w:val="13"/>
              </w:rPr>
              <w:br w:type="textWrapping"/>
            </w:r>
            <w:r>
              <w:rPr>
                <w:rFonts w:ascii="Times New Roman" w:hAnsi="Times New Roman"/>
                <w:sz w:val="13"/>
              </w:rPr>
              <w:t xml:space="preserve">        if (args.length != 2) System.exit(2);</w:t>
            </w:r>
            <w:r>
              <w:rPr>
                <w:rFonts w:ascii="Times New Roman" w:hAnsi="Times New Roman"/>
                <w:sz w:val="13"/>
              </w:rPr>
              <w:br w:type="textWrapping"/>
            </w:r>
            <w:r>
              <w:rPr>
                <w:rFonts w:ascii="Times New Roman" w:hAnsi="Times New Roman"/>
                <w:sz w:val="13"/>
              </w:rPr>
              <w:t xml:space="preserve">        Job job = Job.getInstance(new Configuration(), "Total Amazon Reviews by Rating Score");</w:t>
            </w:r>
            <w:r>
              <w:rPr>
                <w:rFonts w:ascii="Times New Roman" w:hAnsi="Times New Roman"/>
                <w:sz w:val="13"/>
              </w:rPr>
              <w:br w:type="textWrapping"/>
            </w:r>
            <w:r>
              <w:rPr>
                <w:rFonts w:ascii="Times New Roman" w:hAnsi="Times New Roman"/>
                <w:sz w:val="13"/>
              </w:rPr>
              <w:t xml:space="preserve">        job.setJarByClass(RatingCountDriver.class);</w:t>
            </w:r>
            <w:r>
              <w:rPr>
                <w:rFonts w:ascii="Times New Roman" w:hAnsi="Times New Roman"/>
                <w:sz w:val="13"/>
              </w:rPr>
              <w:br w:type="textWrapping"/>
            </w:r>
            <w:r>
              <w:rPr>
                <w:rFonts w:ascii="Times New Roman" w:hAnsi="Times New Roman"/>
                <w:sz w:val="13"/>
              </w:rPr>
              <w:t xml:space="preserve">        job.setMapperClass(RatingCountMapper.class);</w:t>
            </w:r>
            <w:r>
              <w:rPr>
                <w:rFonts w:ascii="Times New Roman" w:hAnsi="Times New Roman"/>
                <w:sz w:val="13"/>
              </w:rPr>
              <w:br w:type="textWrapping"/>
            </w:r>
            <w:r>
              <w:rPr>
                <w:rFonts w:ascii="Times New Roman" w:hAnsi="Times New Roman"/>
                <w:sz w:val="13"/>
              </w:rPr>
              <w:t xml:space="preserve">        job.setReducerClass(RatingCountReducer.class);</w:t>
            </w:r>
            <w:r>
              <w:rPr>
                <w:rFonts w:ascii="Times New Roman" w:hAnsi="Times New Roman"/>
                <w:sz w:val="13"/>
              </w:rPr>
              <w:br w:type="textWrapping"/>
            </w:r>
            <w:r>
              <w:rPr>
                <w:rFonts w:ascii="Times New Roman" w:hAnsi="Times New Roman"/>
                <w:sz w:val="13"/>
              </w:rPr>
              <w:t xml:space="preserve">        job.setMapOutputKeyClass(Text.class);</w:t>
            </w:r>
            <w:r>
              <w:rPr>
                <w:rFonts w:ascii="Times New Roman" w:hAnsi="Times New Roman"/>
                <w:sz w:val="13"/>
              </w:rPr>
              <w:br w:type="textWrapping"/>
            </w:r>
            <w:r>
              <w:rPr>
                <w:rFonts w:ascii="Times New Roman" w:hAnsi="Times New Roman"/>
                <w:sz w:val="13"/>
              </w:rPr>
              <w:t xml:space="preserve">        job.setMapOutputValueClass(IntWritable.class);</w:t>
            </w:r>
            <w:r>
              <w:rPr>
                <w:rFonts w:ascii="Times New Roman" w:hAnsi="Times New Roman"/>
                <w:sz w:val="13"/>
              </w:rPr>
              <w:br w:type="textWrapping"/>
            </w:r>
            <w:r>
              <w:rPr>
                <w:rFonts w:ascii="Times New Roman" w:hAnsi="Times New Roman"/>
                <w:sz w:val="13"/>
              </w:rPr>
              <w:t xml:space="preserve">        job.setOutputKeyClass(Text.class);</w:t>
            </w:r>
            <w:r>
              <w:rPr>
                <w:rFonts w:ascii="Times New Roman" w:hAnsi="Times New Roman"/>
                <w:sz w:val="13"/>
              </w:rPr>
              <w:br w:type="textWrapping"/>
            </w:r>
            <w:r>
              <w:rPr>
                <w:rFonts w:ascii="Times New Roman" w:hAnsi="Times New Roman"/>
                <w:sz w:val="13"/>
              </w:rPr>
              <w:t xml:space="preserve">        job.setOutputValueClass(IntWritable.class);</w:t>
            </w:r>
            <w:r>
              <w:rPr>
                <w:rFonts w:ascii="Times New Roman" w:hAnsi="Times New Roman"/>
                <w:sz w:val="13"/>
              </w:rPr>
              <w:br w:type="textWrapping"/>
            </w:r>
            <w:r>
              <w:rPr>
                <w:rFonts w:ascii="Times New Roman" w:hAnsi="Times New Roman"/>
                <w:sz w:val="13"/>
              </w:rPr>
              <w:t xml:space="preserve">        FileInputFormat.addInputPath(job, new Path(args[0]));</w:t>
            </w:r>
            <w:r>
              <w:rPr>
                <w:rFonts w:ascii="Times New Roman" w:hAnsi="Times New Roman"/>
                <w:sz w:val="13"/>
              </w:rPr>
              <w:br w:type="textWrapping"/>
            </w:r>
            <w:r>
              <w:rPr>
                <w:rFonts w:ascii="Times New Roman" w:hAnsi="Times New Roman"/>
                <w:sz w:val="13"/>
              </w:rPr>
              <w:t xml:space="preserve">        FileOutputFormat.setOutputPath(job, new Path(args[1]));</w:t>
            </w:r>
            <w:r>
              <w:rPr>
                <w:rFonts w:ascii="Times New Roman" w:hAnsi="Times New Roman"/>
                <w:sz w:val="13"/>
              </w:rPr>
              <w:br w:type="textWrapping"/>
            </w:r>
            <w:r>
              <w:rPr>
                <w:rFonts w:ascii="Times New Roman" w:hAnsi="Times New Roman"/>
                <w:sz w:val="13"/>
              </w:rPr>
              <w:t xml:space="preserve">        System.exit(job.waitForCompletion(true) ? 0 : 1);</w:t>
            </w:r>
            <w:r>
              <w:rPr>
                <w:rFonts w:ascii="Times New Roman" w:hAnsi="Times New Roman"/>
                <w:sz w:val="13"/>
              </w:rPr>
              <w:br w:type="textWrapping"/>
            </w:r>
            <w:r>
              <w:rPr>
                <w:rFonts w:ascii="Times New Roman" w:hAnsi="Times New Roman"/>
                <w:sz w:val="13"/>
              </w:rPr>
              <w:t xml:space="preserve">    }</w:t>
            </w:r>
            <w:r>
              <w:rPr>
                <w:rFonts w:ascii="Times New Roman" w:hAnsi="Times New Roman"/>
                <w:sz w:val="13"/>
              </w:rPr>
              <w:br w:type="textWrapping"/>
            </w:r>
            <w:r>
              <w:rPr>
                <w:rFonts w:ascii="Times New Roman" w:hAnsi="Times New Roman"/>
                <w:sz w:val="13"/>
              </w:rPr>
              <w:t>}</w:t>
            </w:r>
          </w:p>
        </w:tc>
      </w:tr>
    </w:tbl>
    <w:p w14:paraId="4D22CC36">
      <w:pPr>
        <w:spacing w:after="80"/>
        <w:jc w:val="center"/>
        <w:rPr>
          <w:rFonts w:ascii="Times New Roman" w:hAnsi="Times New Roman"/>
          <w:i/>
          <w:color w:val="5A5A5A"/>
          <w:sz w:val="16"/>
        </w:rPr>
      </w:pPr>
      <w:r>
        <w:rPr>
          <w:rFonts w:ascii="Times New Roman" w:hAnsi="Times New Roman"/>
          <w:i/>
          <w:color w:val="5A5A5A"/>
          <w:sz w:val="16"/>
        </w:rPr>
        <w:t>RatingCountDriver.java</w:t>
      </w:r>
    </w:p>
    <w:p w14:paraId="2BC77A09">
      <w:pPr>
        <w:spacing w:after="80"/>
        <w:jc w:val="center"/>
        <w:rPr>
          <w:rFonts w:ascii="Times New Roman" w:hAnsi="Times New Roman"/>
          <w:i/>
          <w:color w:val="5A5A5A"/>
          <w:sz w:val="16"/>
        </w:rPr>
      </w:pPr>
    </w:p>
    <w:p w14:paraId="009C0ABB">
      <w:pPr>
        <w:keepNext/>
        <w:spacing w:before="80" w:after="60"/>
      </w:pPr>
      <w:r>
        <w:rPr>
          <w:rFonts w:ascii="Times New Roman" w:hAnsi="Times New Roman"/>
          <w:b/>
          <w:color w:val="008000"/>
          <w:sz w:val="28"/>
        </w:rPr>
        <w:t>Execution</w:t>
      </w:r>
    </w:p>
    <w:p w14:paraId="597EE473">
      <w:pPr>
        <w:spacing w:after="20"/>
        <w:jc w:val="center"/>
      </w:pPr>
      <w:r>
        <w:drawing>
          <wp:inline distT="0" distB="0" distL="114300" distR="114300">
            <wp:extent cx="5897880" cy="328358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897880" cy="3283585"/>
                    </a:xfrm>
                    <a:prstGeom prst="rect">
                      <a:avLst/>
                    </a:prstGeom>
                  </pic:spPr>
                </pic:pic>
              </a:graphicData>
            </a:graphic>
          </wp:inline>
        </w:drawing>
      </w:r>
    </w:p>
    <w:p w14:paraId="6EA1465F">
      <w:pPr>
        <w:spacing w:after="80"/>
        <w:jc w:val="center"/>
      </w:pPr>
      <w:r>
        <w:rPr>
          <w:rFonts w:ascii="Times New Roman" w:hAnsi="Times New Roman"/>
          <w:i/>
          <w:color w:val="5A5A5A"/>
          <w:sz w:val="16"/>
        </w:rPr>
        <w:t>MR2 Hadoop job completed successfully.</w:t>
      </w:r>
    </w:p>
    <w:p w14:paraId="0961B23B">
      <w:pPr>
        <w:rPr>
          <w:rFonts w:ascii="Times New Roman" w:hAnsi="Times New Roman"/>
          <w:b/>
          <w:color w:val="008000"/>
          <w:sz w:val="28"/>
        </w:rPr>
      </w:pPr>
    </w:p>
    <w:p w14:paraId="7134A996">
      <w:r>
        <w:rPr>
          <w:rFonts w:ascii="Times New Roman" w:hAnsi="Times New Roman"/>
          <w:b/>
          <w:color w:val="008000"/>
          <w:sz w:val="28"/>
        </w:rPr>
        <w:t>Result</w:t>
      </w:r>
    </w:p>
    <w:p w14:paraId="401728F1">
      <w:pPr>
        <w:spacing w:after="20"/>
        <w:jc w:val="center"/>
      </w:pPr>
      <w:r>
        <w:drawing>
          <wp:inline distT="0" distB="0" distL="114300" distR="114300">
            <wp:extent cx="5486400" cy="2564130"/>
            <wp:effectExtent l="0" t="0" r="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486400" cy="2564232"/>
                    </a:xfrm>
                    <a:prstGeom prst="rect">
                      <a:avLst/>
                    </a:prstGeom>
                  </pic:spPr>
                </pic:pic>
              </a:graphicData>
            </a:graphic>
          </wp:inline>
        </w:drawing>
      </w:r>
    </w:p>
    <w:p w14:paraId="6C0AAE55">
      <w:pPr>
        <w:spacing w:after="80"/>
        <w:jc w:val="center"/>
        <w:rPr>
          <w:rFonts w:ascii="Times New Roman" w:hAnsi="Times New Roman"/>
          <w:i/>
          <w:color w:val="5A5A5A"/>
          <w:sz w:val="16"/>
        </w:rPr>
      </w:pPr>
      <w:r>
        <w:rPr>
          <w:rFonts w:ascii="Times New Roman" w:hAnsi="Times New Roman"/>
          <w:i/>
          <w:color w:val="5A5A5A"/>
          <w:sz w:val="16"/>
        </w:rPr>
        <w:t>HDFS output for review counts by rating score.</w:t>
      </w:r>
    </w:p>
    <w:p w14:paraId="05F4A37E">
      <w:pPr>
        <w:spacing w:after="80"/>
        <w:jc w:val="center"/>
        <w:rPr>
          <w:rFonts w:ascii="Times New Roman" w:hAnsi="Times New Roman"/>
          <w:i/>
          <w:color w:val="5A5A5A"/>
          <w:sz w:val="16"/>
        </w:rPr>
      </w:pPr>
    </w:p>
    <w:p w14:paraId="40A317E3">
      <w:pPr>
        <w:spacing w:after="80"/>
        <w:jc w:val="center"/>
        <w:rPr>
          <w:rFonts w:ascii="Times New Roman" w:hAnsi="Times New Roman"/>
          <w:i/>
          <w:color w:val="5A5A5A"/>
          <w:sz w:val="16"/>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7"/>
        <w:gridCol w:w="5017"/>
      </w:tblGrid>
      <w:tr w14:paraId="1445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D9EAF7"/>
            <w:tcMar>
              <w:top w:w="80" w:type="dxa"/>
              <w:left w:w="100" w:type="dxa"/>
              <w:bottom w:w="80" w:type="dxa"/>
              <w:right w:w="100" w:type="dxa"/>
            </w:tcMar>
            <w:vAlign w:val="center"/>
          </w:tcPr>
          <w:p w14:paraId="768EB8DA">
            <w:pPr>
              <w:spacing w:after="0" w:line="240" w:lineRule="auto"/>
              <w:jc w:val="center"/>
            </w:pPr>
            <w:r>
              <w:rPr>
                <w:rFonts w:ascii="Times New Roman" w:hAnsi="Times New Roman"/>
                <w:b/>
                <w:sz w:val="18"/>
              </w:rPr>
              <w:t>Rating Score</w:t>
            </w:r>
          </w:p>
        </w:tc>
        <w:tc>
          <w:tcPr>
            <w:tcW w:w="4464" w:type="dxa"/>
            <w:shd w:val="clear" w:color="auto" w:fill="D9EAF7"/>
            <w:tcMar>
              <w:top w:w="80" w:type="dxa"/>
              <w:left w:w="100" w:type="dxa"/>
              <w:bottom w:w="80" w:type="dxa"/>
              <w:right w:w="100" w:type="dxa"/>
            </w:tcMar>
            <w:vAlign w:val="center"/>
          </w:tcPr>
          <w:p w14:paraId="0AF631A3">
            <w:pPr>
              <w:spacing w:after="0" w:line="240" w:lineRule="auto"/>
              <w:jc w:val="center"/>
            </w:pPr>
            <w:r>
              <w:rPr>
                <w:rFonts w:ascii="Times New Roman" w:hAnsi="Times New Roman"/>
                <w:b/>
                <w:sz w:val="18"/>
              </w:rPr>
              <w:t>Review Count</w:t>
            </w:r>
          </w:p>
        </w:tc>
      </w:tr>
      <w:tr w14:paraId="59DA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2C174B2C">
            <w:pPr>
              <w:spacing w:after="0" w:line="240" w:lineRule="auto"/>
              <w:jc w:val="center"/>
            </w:pPr>
            <w:r>
              <w:rPr>
                <w:rFonts w:ascii="Times New Roman" w:hAnsi="Times New Roman"/>
                <w:sz w:val="18"/>
              </w:rPr>
              <w:t>1</w:t>
            </w:r>
          </w:p>
        </w:tc>
        <w:tc>
          <w:tcPr>
            <w:tcW w:w="4464" w:type="dxa"/>
            <w:tcMar>
              <w:top w:w="80" w:type="dxa"/>
              <w:left w:w="100" w:type="dxa"/>
              <w:bottom w:w="80" w:type="dxa"/>
              <w:right w:w="100" w:type="dxa"/>
            </w:tcMar>
            <w:vAlign w:val="center"/>
          </w:tcPr>
          <w:p w14:paraId="5FC9FE16">
            <w:pPr>
              <w:spacing w:after="0" w:line="240" w:lineRule="auto"/>
              <w:jc w:val="center"/>
            </w:pPr>
            <w:r>
              <w:rPr>
                <w:rFonts w:ascii="Times New Roman" w:hAnsi="Times New Roman"/>
                <w:sz w:val="18"/>
              </w:rPr>
              <w:t>52,268</w:t>
            </w:r>
          </w:p>
        </w:tc>
      </w:tr>
      <w:tr w14:paraId="16C9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2A4199B6">
            <w:pPr>
              <w:spacing w:after="0" w:line="240" w:lineRule="auto"/>
              <w:jc w:val="center"/>
            </w:pPr>
            <w:r>
              <w:rPr>
                <w:rFonts w:ascii="Times New Roman" w:hAnsi="Times New Roman"/>
                <w:sz w:val="18"/>
              </w:rPr>
              <w:t>2</w:t>
            </w:r>
          </w:p>
        </w:tc>
        <w:tc>
          <w:tcPr>
            <w:tcW w:w="4464" w:type="dxa"/>
            <w:tcMar>
              <w:top w:w="80" w:type="dxa"/>
              <w:left w:w="100" w:type="dxa"/>
              <w:bottom w:w="80" w:type="dxa"/>
              <w:right w:w="100" w:type="dxa"/>
            </w:tcMar>
            <w:vAlign w:val="center"/>
          </w:tcPr>
          <w:p w14:paraId="266A25E5">
            <w:pPr>
              <w:spacing w:after="0" w:line="240" w:lineRule="auto"/>
              <w:jc w:val="center"/>
            </w:pPr>
            <w:r>
              <w:rPr>
                <w:rFonts w:ascii="Times New Roman" w:hAnsi="Times New Roman"/>
                <w:sz w:val="18"/>
              </w:rPr>
              <w:t>29,769</w:t>
            </w:r>
          </w:p>
        </w:tc>
      </w:tr>
      <w:tr w14:paraId="0F7E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4EB42F7A">
            <w:pPr>
              <w:spacing w:after="0" w:line="240" w:lineRule="auto"/>
              <w:jc w:val="center"/>
            </w:pPr>
            <w:r>
              <w:rPr>
                <w:rFonts w:ascii="Times New Roman" w:hAnsi="Times New Roman"/>
                <w:sz w:val="18"/>
              </w:rPr>
              <w:t>3</w:t>
            </w:r>
          </w:p>
        </w:tc>
        <w:tc>
          <w:tcPr>
            <w:tcW w:w="4464" w:type="dxa"/>
            <w:tcMar>
              <w:top w:w="80" w:type="dxa"/>
              <w:left w:w="100" w:type="dxa"/>
              <w:bottom w:w="80" w:type="dxa"/>
              <w:right w:w="100" w:type="dxa"/>
            </w:tcMar>
            <w:vAlign w:val="center"/>
          </w:tcPr>
          <w:p w14:paraId="36AD6632">
            <w:pPr>
              <w:spacing w:after="0" w:line="240" w:lineRule="auto"/>
              <w:jc w:val="center"/>
            </w:pPr>
            <w:r>
              <w:rPr>
                <w:rFonts w:ascii="Times New Roman" w:hAnsi="Times New Roman"/>
                <w:sz w:val="18"/>
              </w:rPr>
              <w:t>42,640</w:t>
            </w:r>
          </w:p>
        </w:tc>
      </w:tr>
      <w:tr w14:paraId="3DC34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585454D1">
            <w:pPr>
              <w:spacing w:after="0" w:line="240" w:lineRule="auto"/>
              <w:jc w:val="center"/>
            </w:pPr>
            <w:r>
              <w:rPr>
                <w:rFonts w:ascii="Times New Roman" w:hAnsi="Times New Roman"/>
                <w:sz w:val="18"/>
              </w:rPr>
              <w:t>4</w:t>
            </w:r>
          </w:p>
        </w:tc>
        <w:tc>
          <w:tcPr>
            <w:tcW w:w="4464" w:type="dxa"/>
            <w:tcMar>
              <w:top w:w="80" w:type="dxa"/>
              <w:left w:w="100" w:type="dxa"/>
              <w:bottom w:w="80" w:type="dxa"/>
              <w:right w:w="100" w:type="dxa"/>
            </w:tcMar>
            <w:vAlign w:val="center"/>
          </w:tcPr>
          <w:p w14:paraId="465369E8">
            <w:pPr>
              <w:spacing w:after="0" w:line="240" w:lineRule="auto"/>
              <w:jc w:val="center"/>
            </w:pPr>
            <w:r>
              <w:rPr>
                <w:rFonts w:ascii="Times New Roman" w:hAnsi="Times New Roman"/>
                <w:sz w:val="18"/>
              </w:rPr>
              <w:t>80,654</w:t>
            </w:r>
          </w:p>
        </w:tc>
      </w:tr>
      <w:tr w14:paraId="7E3E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1EACC44F">
            <w:pPr>
              <w:spacing w:after="0" w:line="240" w:lineRule="auto"/>
              <w:jc w:val="center"/>
            </w:pPr>
            <w:r>
              <w:rPr>
                <w:rFonts w:ascii="Times New Roman" w:hAnsi="Times New Roman"/>
                <w:sz w:val="18"/>
              </w:rPr>
              <w:t>5</w:t>
            </w:r>
          </w:p>
        </w:tc>
        <w:tc>
          <w:tcPr>
            <w:tcW w:w="4464" w:type="dxa"/>
            <w:tcMar>
              <w:top w:w="80" w:type="dxa"/>
              <w:left w:w="100" w:type="dxa"/>
              <w:bottom w:w="80" w:type="dxa"/>
              <w:right w:w="100" w:type="dxa"/>
            </w:tcMar>
            <w:vAlign w:val="center"/>
          </w:tcPr>
          <w:p w14:paraId="79113B97">
            <w:pPr>
              <w:spacing w:after="0" w:line="240" w:lineRule="auto"/>
              <w:jc w:val="center"/>
            </w:pPr>
            <w:r>
              <w:rPr>
                <w:rFonts w:ascii="Times New Roman" w:hAnsi="Times New Roman"/>
                <w:sz w:val="18"/>
              </w:rPr>
              <w:t>363,121</w:t>
            </w:r>
          </w:p>
        </w:tc>
      </w:tr>
    </w:tbl>
    <w:p w14:paraId="694CF512">
      <w:pPr>
        <w:spacing w:after="20"/>
      </w:pPr>
    </w:p>
    <w:p w14:paraId="53D612F1">
      <w:pPr>
        <w:spacing w:after="80" w:line="259" w:lineRule="auto"/>
        <w:jc w:val="both"/>
        <w:rPr>
          <w:rFonts w:ascii="Times New Roman" w:hAnsi="Times New Roman"/>
          <w:b w:val="0"/>
          <w:i w:val="0"/>
          <w:sz w:val="22"/>
        </w:rPr>
      </w:pPr>
    </w:p>
    <w:p w14:paraId="0B3AB45C">
      <w:pPr>
        <w:spacing w:after="80" w:line="259" w:lineRule="auto"/>
        <w:jc w:val="both"/>
        <w:rPr>
          <w:rFonts w:ascii="Times New Roman" w:hAnsi="Times New Roman"/>
          <w:b w:val="0"/>
          <w:i w:val="0"/>
          <w:sz w:val="22"/>
        </w:rPr>
      </w:pPr>
      <w:r>
        <w:rPr>
          <w:rFonts w:ascii="Times New Roman" w:hAnsi="Times New Roman"/>
          <w:b w:val="0"/>
          <w:i w:val="0"/>
          <w:sz w:val="22"/>
        </w:rPr>
        <w:t>Interpretation: Score 5 is dominant with 363,121 reviews, followed by score 4 with 80,654. Score 2 is the smallest group with 29,769 reviews. The total of all five groups is 568,452, exactly matching the valid-record count from preprocessing.</w:t>
      </w:r>
    </w:p>
    <w:p w14:paraId="0CAA18AD">
      <w:pPr>
        <w:spacing w:after="80" w:line="259" w:lineRule="auto"/>
        <w:jc w:val="both"/>
        <w:rPr>
          <w:rFonts w:ascii="Times New Roman" w:hAnsi="Times New Roman"/>
          <w:b w:val="0"/>
          <w:i w:val="0"/>
          <w:sz w:val="22"/>
        </w:rPr>
      </w:pPr>
    </w:p>
    <w:p w14:paraId="0A4187D9">
      <w:pPr>
        <w:spacing w:after="20"/>
        <w:jc w:val="center"/>
      </w:pPr>
      <w:r>
        <w:drawing>
          <wp:inline distT="0" distB="0" distL="114300" distR="114300">
            <wp:extent cx="5623560" cy="31229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623560" cy="3123517"/>
                    </a:xfrm>
                    <a:prstGeom prst="rect">
                      <a:avLst/>
                    </a:prstGeom>
                  </pic:spPr>
                </pic:pic>
              </a:graphicData>
            </a:graphic>
          </wp:inline>
        </w:drawing>
      </w:r>
    </w:p>
    <w:p w14:paraId="168FB5CD">
      <w:pPr>
        <w:spacing w:after="80"/>
        <w:jc w:val="center"/>
      </w:pPr>
      <w:r>
        <w:rPr>
          <w:rFonts w:ascii="Times New Roman" w:hAnsi="Times New Roman"/>
          <w:i/>
          <w:color w:val="5A5A5A"/>
          <w:sz w:val="16"/>
        </w:rPr>
        <w:t>Distribution of valid Amazon reviews by rating score.</w:t>
      </w:r>
    </w:p>
    <w:p w14:paraId="624F00D1">
      <w:r>
        <w:br w:type="page"/>
      </w:r>
    </w:p>
    <w:p w14:paraId="206ED2A9">
      <w:pPr>
        <w:keepNext/>
        <w:spacing w:before="80" w:after="60"/>
      </w:pPr>
      <w:r>
        <w:rPr>
          <w:rFonts w:ascii="Times New Roman" w:hAnsi="Times New Roman"/>
          <w:b/>
          <w:color w:val="C00000"/>
          <w:sz w:val="28"/>
        </w:rPr>
        <w:t>5.3 Total Helpful Votes Based on Product ID</w:t>
      </w:r>
    </w:p>
    <w:p w14:paraId="4C07449B">
      <w:pPr>
        <w:spacing w:after="80" w:line="259" w:lineRule="auto"/>
        <w:jc w:val="both"/>
        <w:rPr>
          <w:rFonts w:ascii="Times New Roman" w:hAnsi="Times New Roman"/>
          <w:b w:val="0"/>
          <w:i w:val="0"/>
          <w:sz w:val="22"/>
        </w:rPr>
      </w:pPr>
      <w:r>
        <w:rPr>
          <w:rFonts w:ascii="Times New Roman" w:hAnsi="Times New Roman"/>
          <w:b w:val="0"/>
          <w:i w:val="0"/>
          <w:sz w:val="22"/>
        </w:rPr>
        <w:t>Calculates the total helpful votes received by each product. The Mapper emits ProductId -&gt; HelpfulnessNumerator, and the Reducer sums the values for each product.</w:t>
      </w:r>
    </w:p>
    <w:p w14:paraId="6E153964">
      <w:pPr>
        <w:spacing w:after="80" w:line="259" w:lineRule="auto"/>
        <w:jc w:val="both"/>
        <w:rPr>
          <w:rFonts w:ascii="Times New Roman" w:hAnsi="Times New Roman"/>
          <w:b w:val="0"/>
          <w:i w:val="0"/>
          <w:sz w:val="22"/>
        </w:rPr>
      </w:pPr>
    </w:p>
    <w:p w14:paraId="18B4961A">
      <w:pPr>
        <w:keepNext/>
        <w:spacing w:before="80" w:after="60"/>
      </w:pPr>
      <w:r>
        <w:rPr>
          <w:rFonts w:ascii="Times New Roman" w:hAnsi="Times New Roman"/>
          <w:b/>
          <w:color w:val="008000"/>
          <w:sz w:val="28"/>
        </w:rPr>
        <w:t>Mapper Class</w:t>
      </w:r>
    </w:p>
    <w:tbl>
      <w:tblPr>
        <w:tblStyle w:val="12"/>
        <w:tblW w:w="0" w:type="auto"/>
        <w:jc w:val="center"/>
        <w:tblLayout w:type="fixed"/>
        <w:tblCellMar>
          <w:top w:w="0" w:type="dxa"/>
          <w:left w:w="108" w:type="dxa"/>
          <w:bottom w:w="0" w:type="dxa"/>
          <w:right w:w="108" w:type="dxa"/>
        </w:tblCellMar>
      </w:tblPr>
      <w:tblGrid>
        <w:gridCol w:w="10034"/>
      </w:tblGrid>
      <w:tr w14:paraId="0D49C2DD">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12B070E7">
            <w:pPr>
              <w:spacing w:after="0" w:line="240" w:lineRule="auto"/>
            </w:pPr>
            <w:r>
              <w:rPr>
                <w:rFonts w:ascii="Times New Roman" w:hAnsi="Times New Roman"/>
                <w:sz w:val="13"/>
              </w:rPr>
              <w:t>package com.amazon.producthelpfulness;</w:t>
            </w:r>
            <w:r>
              <w:rPr>
                <w:rFonts w:ascii="Times New Roman" w:hAnsi="Times New Roman"/>
                <w:sz w:val="13"/>
              </w:rPr>
              <w:br w:type="textWrapping"/>
            </w:r>
            <w:r>
              <w:rPr>
                <w:rFonts w:ascii="Times New Roman" w:hAnsi="Times New Roman"/>
                <w:sz w:val="13"/>
              </w:rPr>
              <w:br w:type="textWrapping"/>
            </w:r>
            <w:r>
              <w:rPr>
                <w:rFonts w:ascii="Times New Roman" w:hAnsi="Times New Roman"/>
                <w:sz w:val="13"/>
              </w:rPr>
              <w:t>import java.io.IOException;</w:t>
            </w:r>
            <w:r>
              <w:rPr>
                <w:rFonts w:ascii="Times New Roman" w:hAnsi="Times New Roman"/>
                <w:sz w:val="13"/>
              </w:rPr>
              <w:br w:type="textWrapping"/>
            </w:r>
            <w:r>
              <w:rPr>
                <w:rFonts w:ascii="Times New Roman" w:hAnsi="Times New Roman"/>
                <w:sz w:val="13"/>
              </w:rPr>
              <w:t>import org.apache.hadoop.io.IntWritable;</w:t>
            </w:r>
            <w:r>
              <w:rPr>
                <w:rFonts w:ascii="Times New Roman" w:hAnsi="Times New Roman"/>
                <w:sz w:val="13"/>
              </w:rPr>
              <w:br w:type="textWrapping"/>
            </w:r>
            <w:r>
              <w:rPr>
                <w:rFonts w:ascii="Times New Roman" w:hAnsi="Times New Roman"/>
                <w:sz w:val="13"/>
              </w:rPr>
              <w:t>import org.apache.hadoop.io.LongWritable;</w:t>
            </w:r>
            <w:r>
              <w:rPr>
                <w:rFonts w:ascii="Times New Roman" w:hAnsi="Times New Roman"/>
                <w:sz w:val="13"/>
              </w:rPr>
              <w:br w:type="textWrapping"/>
            </w:r>
            <w:r>
              <w:rPr>
                <w:rFonts w:ascii="Times New Roman" w:hAnsi="Times New Roman"/>
                <w:sz w:val="13"/>
              </w:rPr>
              <w:t>import org.apache.hadoop.io.Text;</w:t>
            </w:r>
            <w:r>
              <w:rPr>
                <w:rFonts w:ascii="Times New Roman" w:hAnsi="Times New Roman"/>
                <w:sz w:val="13"/>
              </w:rPr>
              <w:br w:type="textWrapping"/>
            </w:r>
            <w:r>
              <w:rPr>
                <w:rFonts w:ascii="Times New Roman" w:hAnsi="Times New Roman"/>
                <w:sz w:val="13"/>
              </w:rPr>
              <w:t>import org.apache.hadoop.mapreduce.Mapper;</w:t>
            </w:r>
            <w:r>
              <w:rPr>
                <w:rFonts w:ascii="Times New Roman" w:hAnsi="Times New Roman"/>
                <w:sz w:val="13"/>
              </w:rPr>
              <w:br w:type="textWrapping"/>
            </w:r>
            <w:r>
              <w:rPr>
                <w:rFonts w:ascii="Times New Roman" w:hAnsi="Times New Roman"/>
                <w:sz w:val="13"/>
              </w:rPr>
              <w:br w:type="textWrapping"/>
            </w:r>
            <w:r>
              <w:rPr>
                <w:rFonts w:ascii="Times New Roman" w:hAnsi="Times New Roman"/>
                <w:sz w:val="13"/>
              </w:rPr>
              <w:t>public class ProductHelpfulnessMapper extends Mapper&lt;LongWritable, Text, Text, IntWritable&gt; {</w:t>
            </w:r>
            <w:r>
              <w:rPr>
                <w:rFonts w:ascii="Times New Roman" w:hAnsi="Times New Roman"/>
                <w:sz w:val="13"/>
              </w:rPr>
              <w:br w:type="textWrapping"/>
            </w:r>
            <w:r>
              <w:rPr>
                <w:rFonts w:ascii="Times New Roman" w:hAnsi="Times New Roman"/>
                <w:sz w:val="13"/>
              </w:rPr>
              <w:t xml:space="preserve">    private final Text productId = new Text();</w:t>
            </w:r>
            <w:r>
              <w:rPr>
                <w:rFonts w:ascii="Times New Roman" w:hAnsi="Times New Roman"/>
                <w:sz w:val="13"/>
              </w:rPr>
              <w:br w:type="textWrapping"/>
            </w:r>
            <w:r>
              <w:rPr>
                <w:rFonts w:ascii="Times New Roman" w:hAnsi="Times New Roman"/>
                <w:sz w:val="13"/>
              </w:rPr>
              <w:t xml:space="preserve">    private final IntWritable helpfulVotes = new IntWritable();</w:t>
            </w:r>
            <w:r>
              <w:rPr>
                <w:rFonts w:ascii="Times New Roman" w:hAnsi="Times New Roman"/>
                <w:sz w:val="13"/>
              </w:rPr>
              <w:br w:type="textWrapping"/>
            </w:r>
            <w:r>
              <w:rPr>
                <w:rFonts w:ascii="Times New Roman" w:hAnsi="Times New Roman"/>
                <w:sz w:val="13"/>
              </w:rPr>
              <w:t xml:space="preserve">    @Override</w:t>
            </w:r>
            <w:r>
              <w:rPr>
                <w:rFonts w:ascii="Times New Roman" w:hAnsi="Times New Roman"/>
                <w:sz w:val="13"/>
              </w:rPr>
              <w:br w:type="textWrapping"/>
            </w:r>
            <w:r>
              <w:rPr>
                <w:rFonts w:ascii="Times New Roman" w:hAnsi="Times New Roman"/>
                <w:sz w:val="13"/>
              </w:rPr>
              <w:t xml:space="preserve">    protected void map(LongWritable key, Text value, Context context) throws IOException, InterruptedException {</w:t>
            </w:r>
            <w:r>
              <w:rPr>
                <w:rFonts w:ascii="Times New Roman" w:hAnsi="Times New Roman"/>
                <w:sz w:val="13"/>
              </w:rPr>
              <w:br w:type="textWrapping"/>
            </w:r>
            <w:r>
              <w:rPr>
                <w:rFonts w:ascii="Times New Roman" w:hAnsi="Times New Roman"/>
                <w:sz w:val="13"/>
              </w:rPr>
              <w:t xml:space="preserve">        String[] fields = value.toString().split("\\t", -1);</w:t>
            </w:r>
            <w:r>
              <w:rPr>
                <w:rFonts w:ascii="Times New Roman" w:hAnsi="Times New Roman"/>
                <w:sz w:val="13"/>
              </w:rPr>
              <w:br w:type="textWrapping"/>
            </w:r>
            <w:r>
              <w:rPr>
                <w:rFonts w:ascii="Times New Roman" w:hAnsi="Times New Roman"/>
                <w:sz w:val="13"/>
              </w:rPr>
              <w:t xml:space="preserve">        if (fields.length &gt;= 10) {</w:t>
            </w:r>
            <w:r>
              <w:rPr>
                <w:rFonts w:ascii="Times New Roman" w:hAnsi="Times New Roman"/>
                <w:sz w:val="13"/>
              </w:rPr>
              <w:br w:type="textWrapping"/>
            </w:r>
            <w:r>
              <w:rPr>
                <w:rFonts w:ascii="Times New Roman" w:hAnsi="Times New Roman"/>
                <w:sz w:val="13"/>
              </w:rPr>
              <w:t xml:space="preserve">            String product = fields[1].trim();</w:t>
            </w:r>
            <w:r>
              <w:rPr>
                <w:rFonts w:ascii="Times New Roman" w:hAnsi="Times New Roman"/>
                <w:sz w:val="13"/>
              </w:rPr>
              <w:br w:type="textWrapping"/>
            </w:r>
            <w:r>
              <w:rPr>
                <w:rFonts w:ascii="Times New Roman" w:hAnsi="Times New Roman"/>
                <w:sz w:val="13"/>
              </w:rPr>
              <w:t xml:space="preserve">            try {</w:t>
            </w:r>
            <w:r>
              <w:rPr>
                <w:rFonts w:ascii="Times New Roman" w:hAnsi="Times New Roman"/>
                <w:sz w:val="13"/>
              </w:rPr>
              <w:br w:type="textWrapping"/>
            </w:r>
            <w:r>
              <w:rPr>
                <w:rFonts w:ascii="Times New Roman" w:hAnsi="Times New Roman"/>
                <w:sz w:val="13"/>
              </w:rPr>
              <w:t xml:space="preserve">                int helpful = Integer.parseInt(fields[4].trim());</w:t>
            </w:r>
            <w:r>
              <w:rPr>
                <w:rFonts w:ascii="Times New Roman" w:hAnsi="Times New Roman"/>
                <w:sz w:val="13"/>
              </w:rPr>
              <w:br w:type="textWrapping"/>
            </w:r>
            <w:r>
              <w:rPr>
                <w:rFonts w:ascii="Times New Roman" w:hAnsi="Times New Roman"/>
                <w:sz w:val="13"/>
              </w:rPr>
              <w:t xml:space="preserve">                if (!product.isEmpty() &amp;&amp; helpful &gt;= 0) { productId.set(product); helpfulVotes.set(helpful); context.write(productId, helpfulVotes); }</w:t>
            </w:r>
            <w:r>
              <w:rPr>
                <w:rFonts w:ascii="Times New Roman" w:hAnsi="Times New Roman"/>
                <w:sz w:val="13"/>
              </w:rPr>
              <w:br w:type="textWrapping"/>
            </w:r>
            <w:r>
              <w:rPr>
                <w:rFonts w:ascii="Times New Roman" w:hAnsi="Times New Roman"/>
                <w:sz w:val="13"/>
              </w:rPr>
              <w:t xml:space="preserve">                else context.getCounter("AMAZON_DATA", "INVALID_PRODUCT_OR_HELPFULNESS").increment(1);</w:t>
            </w:r>
            <w:r>
              <w:rPr>
                <w:rFonts w:ascii="Times New Roman" w:hAnsi="Times New Roman"/>
                <w:sz w:val="13"/>
              </w:rPr>
              <w:br w:type="textWrapping"/>
            </w:r>
            <w:r>
              <w:rPr>
                <w:rFonts w:ascii="Times New Roman" w:hAnsi="Times New Roman"/>
                <w:sz w:val="13"/>
              </w:rPr>
              <w:t xml:space="preserve">            } catch (NumberFormatException e) { context.getCounter("AMAZON_DATA", "INVALID_HELPFULNESS").increment(1); }</w:t>
            </w:r>
            <w:r>
              <w:rPr>
                <w:rFonts w:ascii="Times New Roman" w:hAnsi="Times New Roman"/>
                <w:sz w:val="13"/>
              </w:rPr>
              <w:br w:type="textWrapping"/>
            </w:r>
            <w:r>
              <w:rPr>
                <w:rFonts w:ascii="Times New Roman" w:hAnsi="Times New Roman"/>
                <w:sz w:val="13"/>
              </w:rPr>
              <w:t xml:space="preserve">        } else context.getCounter("AMAZON_DATA", "MALFORMED_ROWS").increment(1);</w:t>
            </w:r>
            <w:r>
              <w:rPr>
                <w:rFonts w:ascii="Times New Roman" w:hAnsi="Times New Roman"/>
                <w:sz w:val="13"/>
              </w:rPr>
              <w:br w:type="textWrapping"/>
            </w:r>
            <w:r>
              <w:rPr>
                <w:rFonts w:ascii="Times New Roman" w:hAnsi="Times New Roman"/>
                <w:sz w:val="13"/>
              </w:rPr>
              <w:t xml:space="preserve">    }</w:t>
            </w:r>
            <w:r>
              <w:rPr>
                <w:rFonts w:ascii="Times New Roman" w:hAnsi="Times New Roman"/>
                <w:sz w:val="13"/>
              </w:rPr>
              <w:br w:type="textWrapping"/>
            </w:r>
            <w:r>
              <w:rPr>
                <w:rFonts w:ascii="Times New Roman" w:hAnsi="Times New Roman"/>
                <w:sz w:val="13"/>
              </w:rPr>
              <w:t>}</w:t>
            </w:r>
          </w:p>
        </w:tc>
      </w:tr>
    </w:tbl>
    <w:p w14:paraId="42C44B1D">
      <w:pPr>
        <w:spacing w:after="80"/>
        <w:jc w:val="center"/>
        <w:rPr>
          <w:rFonts w:ascii="Times New Roman" w:hAnsi="Times New Roman"/>
          <w:i/>
          <w:color w:val="5A5A5A"/>
          <w:sz w:val="16"/>
        </w:rPr>
      </w:pPr>
      <w:r>
        <w:rPr>
          <w:rFonts w:ascii="Times New Roman" w:hAnsi="Times New Roman"/>
          <w:i/>
          <w:color w:val="5A5A5A"/>
          <w:sz w:val="16"/>
        </w:rPr>
        <w:t>ProductHelpfulnessMapper.java</w:t>
      </w:r>
    </w:p>
    <w:p w14:paraId="2101BC6E">
      <w:pPr>
        <w:spacing w:after="80"/>
        <w:jc w:val="center"/>
        <w:rPr>
          <w:rFonts w:ascii="Times New Roman" w:hAnsi="Times New Roman"/>
          <w:i/>
          <w:color w:val="5A5A5A"/>
          <w:sz w:val="16"/>
        </w:rPr>
      </w:pPr>
    </w:p>
    <w:p w14:paraId="4333834C">
      <w:r>
        <w:rPr>
          <w:rFonts w:ascii="Times New Roman" w:hAnsi="Times New Roman"/>
          <w:b/>
          <w:color w:val="008000"/>
          <w:sz w:val="28"/>
        </w:rPr>
        <w:t>Reducer Class</w:t>
      </w:r>
    </w:p>
    <w:tbl>
      <w:tblPr>
        <w:tblStyle w:val="12"/>
        <w:tblW w:w="0" w:type="auto"/>
        <w:jc w:val="center"/>
        <w:tblLayout w:type="fixed"/>
        <w:tblCellMar>
          <w:top w:w="0" w:type="dxa"/>
          <w:left w:w="108" w:type="dxa"/>
          <w:bottom w:w="0" w:type="dxa"/>
          <w:right w:w="108" w:type="dxa"/>
        </w:tblCellMar>
      </w:tblPr>
      <w:tblGrid>
        <w:gridCol w:w="10034"/>
      </w:tblGrid>
      <w:tr w14:paraId="67F055B1">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6EEC8679">
            <w:pPr>
              <w:spacing w:after="0" w:line="240" w:lineRule="auto"/>
            </w:pPr>
            <w:r>
              <w:rPr>
                <w:rFonts w:ascii="Times New Roman" w:hAnsi="Times New Roman"/>
                <w:sz w:val="14"/>
              </w:rPr>
              <w:t>package com.amazon.producthelpfulness;</w:t>
            </w:r>
            <w:r>
              <w:rPr>
                <w:rFonts w:ascii="Times New Roman" w:hAnsi="Times New Roman"/>
                <w:sz w:val="14"/>
              </w:rPr>
              <w:br w:type="textWrapping"/>
            </w:r>
            <w:r>
              <w:rPr>
                <w:rFonts w:ascii="Times New Roman" w:hAnsi="Times New Roman"/>
                <w:sz w:val="14"/>
              </w:rPr>
              <w:br w:type="textWrapping"/>
            </w:r>
            <w:r>
              <w:rPr>
                <w:rFonts w:ascii="Times New Roman" w:hAnsi="Times New Roman"/>
                <w:sz w:val="14"/>
              </w:rPr>
              <w:t>import java.io.IOException;</w:t>
            </w:r>
            <w:r>
              <w:rPr>
                <w:rFonts w:ascii="Times New Roman" w:hAnsi="Times New Roman"/>
                <w:sz w:val="14"/>
              </w:rPr>
              <w:br w:type="textWrapping"/>
            </w:r>
            <w:r>
              <w:rPr>
                <w:rFonts w:ascii="Times New Roman" w:hAnsi="Times New Roman"/>
                <w:sz w:val="14"/>
              </w:rPr>
              <w:t>import org.apache.hadoop.io.IntWritable;</w:t>
            </w:r>
            <w:r>
              <w:rPr>
                <w:rFonts w:ascii="Times New Roman" w:hAnsi="Times New Roman"/>
                <w:sz w:val="14"/>
              </w:rPr>
              <w:br w:type="textWrapping"/>
            </w:r>
            <w:r>
              <w:rPr>
                <w:rFonts w:ascii="Times New Roman" w:hAnsi="Times New Roman"/>
                <w:sz w:val="14"/>
              </w:rPr>
              <w:t>import org.apache.hadoop.io.LongWritable;</w:t>
            </w:r>
            <w:r>
              <w:rPr>
                <w:rFonts w:ascii="Times New Roman" w:hAnsi="Times New Roman"/>
                <w:sz w:val="14"/>
              </w:rPr>
              <w:br w:type="textWrapping"/>
            </w:r>
            <w:r>
              <w:rPr>
                <w:rFonts w:ascii="Times New Roman" w:hAnsi="Times New Roman"/>
                <w:sz w:val="14"/>
              </w:rPr>
              <w:t>import org.apache.hadoop.io.Text;</w:t>
            </w:r>
            <w:r>
              <w:rPr>
                <w:rFonts w:ascii="Times New Roman" w:hAnsi="Times New Roman"/>
                <w:sz w:val="14"/>
              </w:rPr>
              <w:br w:type="textWrapping"/>
            </w:r>
            <w:r>
              <w:rPr>
                <w:rFonts w:ascii="Times New Roman" w:hAnsi="Times New Roman"/>
                <w:sz w:val="14"/>
              </w:rPr>
              <w:t>import org.apache.hadoop.mapreduce.Reducer;</w:t>
            </w:r>
            <w:r>
              <w:rPr>
                <w:rFonts w:ascii="Times New Roman" w:hAnsi="Times New Roman"/>
                <w:sz w:val="14"/>
              </w:rPr>
              <w:br w:type="textWrapping"/>
            </w:r>
            <w:r>
              <w:rPr>
                <w:rFonts w:ascii="Times New Roman" w:hAnsi="Times New Roman"/>
                <w:sz w:val="14"/>
              </w:rPr>
              <w:br w:type="textWrapping"/>
            </w:r>
            <w:r>
              <w:rPr>
                <w:rFonts w:ascii="Times New Roman" w:hAnsi="Times New Roman"/>
                <w:sz w:val="14"/>
              </w:rPr>
              <w:t>public class ProductHelpfulnessReducer extends Reducer&lt;Text, IntWritable, Text, LongWritable&gt; {</w:t>
            </w:r>
            <w:r>
              <w:rPr>
                <w:rFonts w:ascii="Times New Roman" w:hAnsi="Times New Roman"/>
                <w:sz w:val="14"/>
              </w:rPr>
              <w:br w:type="textWrapping"/>
            </w:r>
            <w:r>
              <w:rPr>
                <w:rFonts w:ascii="Times New Roman" w:hAnsi="Times New Roman"/>
                <w:sz w:val="14"/>
              </w:rPr>
              <w:t xml:space="preserve">    @Override</w:t>
            </w:r>
            <w:r>
              <w:rPr>
                <w:rFonts w:ascii="Times New Roman" w:hAnsi="Times New Roman"/>
                <w:sz w:val="14"/>
              </w:rPr>
              <w:br w:type="textWrapping"/>
            </w:r>
            <w:r>
              <w:rPr>
                <w:rFonts w:ascii="Times New Roman" w:hAnsi="Times New Roman"/>
                <w:sz w:val="14"/>
              </w:rPr>
              <w:t xml:space="preserve">    protected void reduce(Text key, Iterable&lt;IntWritable&gt; values, Context context)</w:t>
            </w:r>
            <w:r>
              <w:rPr>
                <w:rFonts w:ascii="Times New Roman" w:hAnsi="Times New Roman"/>
                <w:sz w:val="14"/>
              </w:rPr>
              <w:br w:type="textWrapping"/>
            </w:r>
            <w:r>
              <w:rPr>
                <w:rFonts w:ascii="Times New Roman" w:hAnsi="Times New Roman"/>
                <w:sz w:val="14"/>
              </w:rPr>
              <w:t xml:space="preserve">            throws IOException, InterruptedException {</w:t>
            </w:r>
            <w:r>
              <w:rPr>
                <w:rFonts w:ascii="Times New Roman" w:hAnsi="Times New Roman"/>
                <w:sz w:val="14"/>
              </w:rPr>
              <w:br w:type="textWrapping"/>
            </w:r>
            <w:r>
              <w:rPr>
                <w:rFonts w:ascii="Times New Roman" w:hAnsi="Times New Roman"/>
                <w:sz w:val="14"/>
              </w:rPr>
              <w:t xml:space="preserve">        long totalHelpfulVotes = 0;</w:t>
            </w:r>
            <w:r>
              <w:rPr>
                <w:rFonts w:ascii="Times New Roman" w:hAnsi="Times New Roman"/>
                <w:sz w:val="14"/>
              </w:rPr>
              <w:br w:type="textWrapping"/>
            </w:r>
            <w:r>
              <w:rPr>
                <w:rFonts w:ascii="Times New Roman" w:hAnsi="Times New Roman"/>
                <w:sz w:val="14"/>
              </w:rPr>
              <w:t xml:space="preserve">        for (IntWritable value : values) totalHelpfulVotes += value.get();</w:t>
            </w:r>
            <w:r>
              <w:rPr>
                <w:rFonts w:ascii="Times New Roman" w:hAnsi="Times New Roman"/>
                <w:sz w:val="14"/>
              </w:rPr>
              <w:br w:type="textWrapping"/>
            </w:r>
            <w:r>
              <w:rPr>
                <w:rFonts w:ascii="Times New Roman" w:hAnsi="Times New Roman"/>
                <w:sz w:val="14"/>
              </w:rPr>
              <w:t xml:space="preserve">        context.write(key, new LongWritable(totalHelpfulVotes));</w:t>
            </w:r>
            <w:r>
              <w:rPr>
                <w:rFonts w:ascii="Times New Roman" w:hAnsi="Times New Roman"/>
                <w:sz w:val="14"/>
              </w:rPr>
              <w:br w:type="textWrapping"/>
            </w:r>
            <w:r>
              <w:rPr>
                <w:rFonts w:ascii="Times New Roman" w:hAnsi="Times New Roman"/>
                <w:sz w:val="14"/>
              </w:rPr>
              <w:t xml:space="preserve">    }</w:t>
            </w:r>
            <w:r>
              <w:rPr>
                <w:rFonts w:ascii="Times New Roman" w:hAnsi="Times New Roman"/>
                <w:sz w:val="14"/>
              </w:rPr>
              <w:br w:type="textWrapping"/>
            </w:r>
            <w:r>
              <w:rPr>
                <w:rFonts w:ascii="Times New Roman" w:hAnsi="Times New Roman"/>
                <w:sz w:val="14"/>
              </w:rPr>
              <w:t>}</w:t>
            </w:r>
          </w:p>
        </w:tc>
      </w:tr>
    </w:tbl>
    <w:p w14:paraId="52C4548D">
      <w:pPr>
        <w:spacing w:after="80"/>
        <w:jc w:val="center"/>
        <w:rPr>
          <w:rFonts w:ascii="Times New Roman" w:hAnsi="Times New Roman"/>
          <w:i/>
          <w:color w:val="5A5A5A"/>
          <w:sz w:val="16"/>
        </w:rPr>
      </w:pPr>
      <w:r>
        <w:rPr>
          <w:rFonts w:ascii="Times New Roman" w:hAnsi="Times New Roman"/>
          <w:i/>
          <w:color w:val="5A5A5A"/>
          <w:sz w:val="16"/>
        </w:rPr>
        <w:t>ProductHelpfulnessReducer.java</w:t>
      </w:r>
    </w:p>
    <w:p w14:paraId="4FB4A335">
      <w:pPr>
        <w:spacing w:after="80"/>
        <w:jc w:val="center"/>
        <w:rPr>
          <w:rFonts w:ascii="Times New Roman" w:hAnsi="Times New Roman"/>
          <w:i/>
          <w:color w:val="5A5A5A"/>
          <w:sz w:val="16"/>
        </w:rPr>
      </w:pPr>
    </w:p>
    <w:p w14:paraId="4CC8CE97">
      <w:pPr>
        <w:keepNext/>
        <w:spacing w:before="80" w:after="60"/>
      </w:pPr>
      <w:r>
        <w:rPr>
          <w:rFonts w:ascii="Times New Roman" w:hAnsi="Times New Roman"/>
          <w:b/>
          <w:color w:val="008000"/>
          <w:sz w:val="28"/>
        </w:rPr>
        <w:t>Driver Class</w:t>
      </w:r>
    </w:p>
    <w:tbl>
      <w:tblPr>
        <w:tblStyle w:val="12"/>
        <w:tblW w:w="0" w:type="auto"/>
        <w:jc w:val="center"/>
        <w:tblLayout w:type="fixed"/>
        <w:tblCellMar>
          <w:top w:w="0" w:type="dxa"/>
          <w:left w:w="108" w:type="dxa"/>
          <w:bottom w:w="0" w:type="dxa"/>
          <w:right w:w="108" w:type="dxa"/>
        </w:tblCellMar>
      </w:tblPr>
      <w:tblGrid>
        <w:gridCol w:w="10034"/>
      </w:tblGrid>
      <w:tr w14:paraId="2BFE89E6">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653E7E65">
            <w:pPr>
              <w:spacing w:after="0" w:line="240" w:lineRule="auto"/>
            </w:pPr>
            <w:r>
              <w:rPr>
                <w:rFonts w:ascii="Times New Roman" w:hAnsi="Times New Roman"/>
                <w:sz w:val="13"/>
              </w:rPr>
              <w:t>package com.amazon.producthelpfulness;</w:t>
            </w:r>
            <w:r>
              <w:rPr>
                <w:rFonts w:ascii="Times New Roman" w:hAnsi="Times New Roman"/>
                <w:sz w:val="13"/>
              </w:rPr>
              <w:br w:type="textWrapping"/>
            </w:r>
            <w:r>
              <w:rPr>
                <w:rFonts w:ascii="Times New Roman" w:hAnsi="Times New Roman"/>
                <w:sz w:val="13"/>
              </w:rPr>
              <w:br w:type="textWrapping"/>
            </w:r>
            <w:r>
              <w:rPr>
                <w:rFonts w:ascii="Times New Roman" w:hAnsi="Times New Roman"/>
                <w:sz w:val="13"/>
              </w:rPr>
              <w:t>import org.apache.hadoop.conf.Configuration;</w:t>
            </w:r>
            <w:r>
              <w:rPr>
                <w:rFonts w:ascii="Times New Roman" w:hAnsi="Times New Roman"/>
                <w:sz w:val="13"/>
              </w:rPr>
              <w:br w:type="textWrapping"/>
            </w:r>
            <w:r>
              <w:rPr>
                <w:rFonts w:ascii="Times New Roman" w:hAnsi="Times New Roman"/>
                <w:sz w:val="13"/>
              </w:rPr>
              <w:t>import org.apache.hadoop.fs.Path;</w:t>
            </w:r>
            <w:r>
              <w:rPr>
                <w:rFonts w:ascii="Times New Roman" w:hAnsi="Times New Roman"/>
                <w:sz w:val="13"/>
              </w:rPr>
              <w:br w:type="textWrapping"/>
            </w:r>
            <w:r>
              <w:rPr>
                <w:rFonts w:ascii="Times New Roman" w:hAnsi="Times New Roman"/>
                <w:sz w:val="13"/>
              </w:rPr>
              <w:t>import org.apache.hadoop.io.IntWritable;</w:t>
            </w:r>
            <w:r>
              <w:rPr>
                <w:rFonts w:ascii="Times New Roman" w:hAnsi="Times New Roman"/>
                <w:sz w:val="13"/>
              </w:rPr>
              <w:br w:type="textWrapping"/>
            </w:r>
            <w:r>
              <w:rPr>
                <w:rFonts w:ascii="Times New Roman" w:hAnsi="Times New Roman"/>
                <w:sz w:val="13"/>
              </w:rPr>
              <w:t>import org.apache.hadoop.io.LongWritable;</w:t>
            </w:r>
            <w:r>
              <w:rPr>
                <w:rFonts w:ascii="Times New Roman" w:hAnsi="Times New Roman"/>
                <w:sz w:val="13"/>
              </w:rPr>
              <w:br w:type="textWrapping"/>
            </w:r>
            <w:r>
              <w:rPr>
                <w:rFonts w:ascii="Times New Roman" w:hAnsi="Times New Roman"/>
                <w:sz w:val="13"/>
              </w:rPr>
              <w:t>import org.apache.hadoop.io.Text;</w:t>
            </w:r>
            <w:r>
              <w:rPr>
                <w:rFonts w:ascii="Times New Roman" w:hAnsi="Times New Roman"/>
                <w:sz w:val="13"/>
              </w:rPr>
              <w:br w:type="textWrapping"/>
            </w:r>
            <w:r>
              <w:rPr>
                <w:rFonts w:ascii="Times New Roman" w:hAnsi="Times New Roman"/>
                <w:sz w:val="13"/>
              </w:rPr>
              <w:t>import org.apache.hadoop.mapreduce.Job;</w:t>
            </w:r>
            <w:r>
              <w:rPr>
                <w:rFonts w:ascii="Times New Roman" w:hAnsi="Times New Roman"/>
                <w:sz w:val="13"/>
              </w:rPr>
              <w:br w:type="textWrapping"/>
            </w:r>
            <w:r>
              <w:rPr>
                <w:rFonts w:ascii="Times New Roman" w:hAnsi="Times New Roman"/>
                <w:sz w:val="13"/>
              </w:rPr>
              <w:t>import org.apache.hadoop.mapreduce.lib.input.FileInputFormat;</w:t>
            </w:r>
            <w:r>
              <w:rPr>
                <w:rFonts w:ascii="Times New Roman" w:hAnsi="Times New Roman"/>
                <w:sz w:val="13"/>
              </w:rPr>
              <w:br w:type="textWrapping"/>
            </w:r>
            <w:r>
              <w:rPr>
                <w:rFonts w:ascii="Times New Roman" w:hAnsi="Times New Roman"/>
                <w:sz w:val="13"/>
              </w:rPr>
              <w:t>import org.apache.hadoop.mapreduce.lib.output.FileOutputFormat;</w:t>
            </w:r>
            <w:r>
              <w:rPr>
                <w:rFonts w:ascii="Times New Roman" w:hAnsi="Times New Roman"/>
                <w:sz w:val="13"/>
              </w:rPr>
              <w:br w:type="textWrapping"/>
            </w:r>
            <w:r>
              <w:rPr>
                <w:rFonts w:ascii="Times New Roman" w:hAnsi="Times New Roman"/>
                <w:sz w:val="13"/>
              </w:rPr>
              <w:br w:type="textWrapping"/>
            </w:r>
            <w:r>
              <w:rPr>
                <w:rFonts w:ascii="Times New Roman" w:hAnsi="Times New Roman"/>
                <w:sz w:val="13"/>
              </w:rPr>
              <w:t>public class ProductHelpfulnessDriver {</w:t>
            </w:r>
            <w:r>
              <w:rPr>
                <w:rFonts w:ascii="Times New Roman" w:hAnsi="Times New Roman"/>
                <w:sz w:val="13"/>
              </w:rPr>
              <w:br w:type="textWrapping"/>
            </w:r>
            <w:r>
              <w:rPr>
                <w:rFonts w:ascii="Times New Roman" w:hAnsi="Times New Roman"/>
                <w:sz w:val="13"/>
              </w:rPr>
              <w:t xml:space="preserve">    public static void main(String[] args) throws Exception {</w:t>
            </w:r>
            <w:r>
              <w:rPr>
                <w:rFonts w:ascii="Times New Roman" w:hAnsi="Times New Roman"/>
                <w:sz w:val="13"/>
              </w:rPr>
              <w:br w:type="textWrapping"/>
            </w:r>
            <w:r>
              <w:rPr>
                <w:rFonts w:ascii="Times New Roman" w:hAnsi="Times New Roman"/>
                <w:sz w:val="13"/>
              </w:rPr>
              <w:t xml:space="preserve">        if (args.length != 2) System.exit(2);</w:t>
            </w:r>
            <w:r>
              <w:rPr>
                <w:rFonts w:ascii="Times New Roman" w:hAnsi="Times New Roman"/>
                <w:sz w:val="13"/>
              </w:rPr>
              <w:br w:type="textWrapping"/>
            </w:r>
            <w:r>
              <w:rPr>
                <w:rFonts w:ascii="Times New Roman" w:hAnsi="Times New Roman"/>
                <w:sz w:val="13"/>
              </w:rPr>
              <w:t xml:space="preserve">        Job job = Job.getInstance(new Configuration(), "Total Helpful Votes Based on Product ID");</w:t>
            </w:r>
            <w:r>
              <w:rPr>
                <w:rFonts w:ascii="Times New Roman" w:hAnsi="Times New Roman"/>
                <w:sz w:val="13"/>
              </w:rPr>
              <w:br w:type="textWrapping"/>
            </w:r>
            <w:r>
              <w:rPr>
                <w:rFonts w:ascii="Times New Roman" w:hAnsi="Times New Roman"/>
                <w:sz w:val="13"/>
              </w:rPr>
              <w:t xml:space="preserve">        job.setJarByClass(ProductHelpfulnessDriver.class);</w:t>
            </w:r>
            <w:r>
              <w:rPr>
                <w:rFonts w:ascii="Times New Roman" w:hAnsi="Times New Roman"/>
                <w:sz w:val="13"/>
              </w:rPr>
              <w:br w:type="textWrapping"/>
            </w:r>
            <w:r>
              <w:rPr>
                <w:rFonts w:ascii="Times New Roman" w:hAnsi="Times New Roman"/>
                <w:sz w:val="13"/>
              </w:rPr>
              <w:t xml:space="preserve">        job.setMapperClass(ProductHelpfulnessMapper.class);</w:t>
            </w:r>
            <w:r>
              <w:rPr>
                <w:rFonts w:ascii="Times New Roman" w:hAnsi="Times New Roman"/>
                <w:sz w:val="13"/>
              </w:rPr>
              <w:br w:type="textWrapping"/>
            </w:r>
            <w:r>
              <w:rPr>
                <w:rFonts w:ascii="Times New Roman" w:hAnsi="Times New Roman"/>
                <w:sz w:val="13"/>
              </w:rPr>
              <w:t xml:space="preserve">        job.setReducerClass(ProductHelpfulnessReducer.class);</w:t>
            </w:r>
            <w:r>
              <w:rPr>
                <w:rFonts w:ascii="Times New Roman" w:hAnsi="Times New Roman"/>
                <w:sz w:val="13"/>
              </w:rPr>
              <w:br w:type="textWrapping"/>
            </w:r>
            <w:r>
              <w:rPr>
                <w:rFonts w:ascii="Times New Roman" w:hAnsi="Times New Roman"/>
                <w:sz w:val="13"/>
              </w:rPr>
              <w:t xml:space="preserve">        job.setMapOutputKeyClass(Text.class);</w:t>
            </w:r>
            <w:r>
              <w:rPr>
                <w:rFonts w:ascii="Times New Roman" w:hAnsi="Times New Roman"/>
                <w:sz w:val="13"/>
              </w:rPr>
              <w:br w:type="textWrapping"/>
            </w:r>
            <w:r>
              <w:rPr>
                <w:rFonts w:ascii="Times New Roman" w:hAnsi="Times New Roman"/>
                <w:sz w:val="13"/>
              </w:rPr>
              <w:t xml:space="preserve">        job.setMapOutputValueClass(IntWritable.class);</w:t>
            </w:r>
            <w:r>
              <w:rPr>
                <w:rFonts w:ascii="Times New Roman" w:hAnsi="Times New Roman"/>
                <w:sz w:val="13"/>
              </w:rPr>
              <w:br w:type="textWrapping"/>
            </w:r>
            <w:r>
              <w:rPr>
                <w:rFonts w:ascii="Times New Roman" w:hAnsi="Times New Roman"/>
                <w:sz w:val="13"/>
              </w:rPr>
              <w:t xml:space="preserve">        job.setOutputKeyClass(Text.class);</w:t>
            </w:r>
            <w:r>
              <w:rPr>
                <w:rFonts w:ascii="Times New Roman" w:hAnsi="Times New Roman"/>
                <w:sz w:val="13"/>
              </w:rPr>
              <w:br w:type="textWrapping"/>
            </w:r>
            <w:r>
              <w:rPr>
                <w:rFonts w:ascii="Times New Roman" w:hAnsi="Times New Roman"/>
                <w:sz w:val="13"/>
              </w:rPr>
              <w:t xml:space="preserve">        job.setOutputValueClass(LongWritable.class);</w:t>
            </w:r>
            <w:r>
              <w:rPr>
                <w:rFonts w:ascii="Times New Roman" w:hAnsi="Times New Roman"/>
                <w:sz w:val="13"/>
              </w:rPr>
              <w:br w:type="textWrapping"/>
            </w:r>
            <w:r>
              <w:rPr>
                <w:rFonts w:ascii="Times New Roman" w:hAnsi="Times New Roman"/>
                <w:sz w:val="13"/>
              </w:rPr>
              <w:t xml:space="preserve">        FileInputFormat.addInputPath(job, new Path(args[0]));</w:t>
            </w:r>
            <w:r>
              <w:rPr>
                <w:rFonts w:ascii="Times New Roman" w:hAnsi="Times New Roman"/>
                <w:sz w:val="13"/>
              </w:rPr>
              <w:br w:type="textWrapping"/>
            </w:r>
            <w:r>
              <w:rPr>
                <w:rFonts w:ascii="Times New Roman" w:hAnsi="Times New Roman"/>
                <w:sz w:val="13"/>
              </w:rPr>
              <w:t xml:space="preserve">        FileOutputFormat.setOutputPath(job, new Path(args[1]));</w:t>
            </w:r>
            <w:r>
              <w:rPr>
                <w:rFonts w:ascii="Times New Roman" w:hAnsi="Times New Roman"/>
                <w:sz w:val="13"/>
              </w:rPr>
              <w:br w:type="textWrapping"/>
            </w:r>
            <w:r>
              <w:rPr>
                <w:rFonts w:ascii="Times New Roman" w:hAnsi="Times New Roman"/>
                <w:sz w:val="13"/>
              </w:rPr>
              <w:t xml:space="preserve">        System.exit(job.waitForCompletion(true) ? 0 : 1);</w:t>
            </w:r>
            <w:r>
              <w:rPr>
                <w:rFonts w:ascii="Times New Roman" w:hAnsi="Times New Roman"/>
                <w:sz w:val="13"/>
              </w:rPr>
              <w:br w:type="textWrapping"/>
            </w:r>
            <w:r>
              <w:rPr>
                <w:rFonts w:ascii="Times New Roman" w:hAnsi="Times New Roman"/>
                <w:sz w:val="13"/>
              </w:rPr>
              <w:t xml:space="preserve">    }</w:t>
            </w:r>
            <w:r>
              <w:rPr>
                <w:rFonts w:ascii="Times New Roman" w:hAnsi="Times New Roman"/>
                <w:sz w:val="13"/>
              </w:rPr>
              <w:br w:type="textWrapping"/>
            </w:r>
            <w:r>
              <w:rPr>
                <w:rFonts w:ascii="Times New Roman" w:hAnsi="Times New Roman"/>
                <w:sz w:val="13"/>
              </w:rPr>
              <w:t>}</w:t>
            </w:r>
          </w:p>
        </w:tc>
      </w:tr>
    </w:tbl>
    <w:p w14:paraId="4BA44C0A">
      <w:pPr>
        <w:spacing w:after="80"/>
        <w:jc w:val="center"/>
      </w:pPr>
      <w:r>
        <w:rPr>
          <w:rFonts w:ascii="Times New Roman" w:hAnsi="Times New Roman"/>
          <w:i/>
          <w:color w:val="5A5A5A"/>
          <w:sz w:val="16"/>
        </w:rPr>
        <w:t>ProductHelpfulnessDriver.java</w:t>
      </w:r>
    </w:p>
    <w:p w14:paraId="6AE98F17">
      <w:r>
        <w:br w:type="page"/>
      </w:r>
    </w:p>
    <w:p w14:paraId="24C70258">
      <w:pPr>
        <w:keepNext/>
        <w:spacing w:before="80" w:after="60"/>
      </w:pPr>
      <w:r>
        <w:rPr>
          <w:rFonts w:ascii="Times New Roman" w:hAnsi="Times New Roman"/>
          <w:b/>
          <w:color w:val="008000"/>
          <w:sz w:val="28"/>
        </w:rPr>
        <w:t>Execution</w:t>
      </w:r>
    </w:p>
    <w:p w14:paraId="08217411">
      <w:pPr>
        <w:spacing w:after="20"/>
        <w:jc w:val="center"/>
      </w:pPr>
      <w:r>
        <w:drawing>
          <wp:inline distT="0" distB="0" distL="114300" distR="114300">
            <wp:extent cx="5897880" cy="26587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897880" cy="2658855"/>
                    </a:xfrm>
                    <a:prstGeom prst="rect">
                      <a:avLst/>
                    </a:prstGeom>
                  </pic:spPr>
                </pic:pic>
              </a:graphicData>
            </a:graphic>
          </wp:inline>
        </w:drawing>
      </w:r>
    </w:p>
    <w:p w14:paraId="5A1C8442">
      <w:pPr>
        <w:spacing w:after="80"/>
        <w:jc w:val="center"/>
        <w:rPr>
          <w:rFonts w:ascii="Times New Roman" w:hAnsi="Times New Roman"/>
          <w:i/>
          <w:color w:val="5A5A5A"/>
          <w:sz w:val="16"/>
        </w:rPr>
      </w:pPr>
      <w:r>
        <w:rPr>
          <w:rFonts w:ascii="Times New Roman" w:hAnsi="Times New Roman"/>
          <w:i/>
          <w:color w:val="5A5A5A"/>
          <w:sz w:val="16"/>
        </w:rPr>
        <w:t>MR3 Hadoop job completed successfully.</w:t>
      </w:r>
    </w:p>
    <w:p w14:paraId="7D756390">
      <w:pPr>
        <w:spacing w:after="80"/>
        <w:jc w:val="center"/>
        <w:rPr>
          <w:rFonts w:ascii="Times New Roman" w:hAnsi="Times New Roman"/>
          <w:i/>
          <w:color w:val="5A5A5A"/>
          <w:sz w:val="16"/>
        </w:rPr>
      </w:pPr>
    </w:p>
    <w:p w14:paraId="0D7C68FC">
      <w:pPr>
        <w:keepNext/>
        <w:spacing w:before="80" w:after="60"/>
      </w:pPr>
      <w:r>
        <w:rPr>
          <w:rFonts w:ascii="Times New Roman" w:hAnsi="Times New Roman"/>
          <w:b/>
          <w:color w:val="008000"/>
          <w:sz w:val="28"/>
        </w:rPr>
        <w:t>Result</w:t>
      </w:r>
    </w:p>
    <w:p w14:paraId="31ACEFF8">
      <w:pPr>
        <w:spacing w:after="20"/>
        <w:jc w:val="center"/>
      </w:pPr>
      <w:r>
        <w:drawing>
          <wp:inline distT="0" distB="0" distL="114300" distR="114300">
            <wp:extent cx="5577840" cy="3017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577840" cy="3018105"/>
                    </a:xfrm>
                    <a:prstGeom prst="rect">
                      <a:avLst/>
                    </a:prstGeom>
                  </pic:spPr>
                </pic:pic>
              </a:graphicData>
            </a:graphic>
          </wp:inline>
        </w:drawing>
      </w:r>
    </w:p>
    <w:p w14:paraId="066C4D79">
      <w:pPr>
        <w:spacing w:after="80"/>
        <w:jc w:val="center"/>
        <w:rPr>
          <w:rFonts w:ascii="Times New Roman" w:hAnsi="Times New Roman"/>
          <w:i/>
          <w:color w:val="5A5A5A"/>
          <w:sz w:val="16"/>
        </w:rPr>
      </w:pPr>
      <w:r>
        <w:rPr>
          <w:rFonts w:ascii="Times New Roman" w:hAnsi="Times New Roman"/>
          <w:i/>
          <w:color w:val="5A5A5A"/>
          <w:sz w:val="16"/>
        </w:rPr>
        <w:t>Top products sorted by total helpful votes from the MR3 result file.</w:t>
      </w:r>
    </w:p>
    <w:p w14:paraId="269EED8C">
      <w:pPr>
        <w:spacing w:after="80"/>
        <w:jc w:val="center"/>
        <w:rPr>
          <w:rFonts w:ascii="Times New Roman" w:hAnsi="Times New Roman"/>
          <w:i/>
          <w:color w:val="5A5A5A"/>
          <w:sz w:val="16"/>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7"/>
        <w:gridCol w:w="5017"/>
      </w:tblGrid>
      <w:tr w14:paraId="5D8D5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760" w:type="dxa"/>
            <w:shd w:val="clear" w:color="auto" w:fill="D9EAF7"/>
            <w:tcMar>
              <w:top w:w="80" w:type="dxa"/>
              <w:left w:w="100" w:type="dxa"/>
              <w:bottom w:w="80" w:type="dxa"/>
              <w:right w:w="100" w:type="dxa"/>
            </w:tcMar>
            <w:vAlign w:val="center"/>
          </w:tcPr>
          <w:p w14:paraId="038C79A6">
            <w:pPr>
              <w:spacing w:after="0" w:line="240" w:lineRule="auto"/>
              <w:jc w:val="center"/>
            </w:pPr>
            <w:r>
              <w:rPr>
                <w:rFonts w:ascii="Times New Roman" w:hAnsi="Times New Roman"/>
                <w:b/>
                <w:sz w:val="18"/>
              </w:rPr>
              <w:t>Product ID</w:t>
            </w:r>
          </w:p>
        </w:tc>
        <w:tc>
          <w:tcPr>
            <w:tcW w:w="2592" w:type="dxa"/>
            <w:shd w:val="clear" w:color="auto" w:fill="D9EAF7"/>
            <w:tcMar>
              <w:top w:w="80" w:type="dxa"/>
              <w:left w:w="100" w:type="dxa"/>
              <w:bottom w:w="80" w:type="dxa"/>
              <w:right w:w="100" w:type="dxa"/>
            </w:tcMar>
            <w:vAlign w:val="center"/>
          </w:tcPr>
          <w:p w14:paraId="71A11BC8">
            <w:pPr>
              <w:spacing w:after="0" w:line="240" w:lineRule="auto"/>
              <w:jc w:val="center"/>
            </w:pPr>
            <w:r>
              <w:rPr>
                <w:rFonts w:ascii="Times New Roman" w:hAnsi="Times New Roman"/>
                <w:b/>
                <w:sz w:val="18"/>
              </w:rPr>
              <w:t>Helpful Votes</w:t>
            </w:r>
          </w:p>
        </w:tc>
      </w:tr>
      <w:tr w14:paraId="1592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09B46479">
            <w:pPr>
              <w:spacing w:after="0" w:line="240" w:lineRule="auto"/>
              <w:jc w:val="left"/>
            </w:pPr>
            <w:r>
              <w:rPr>
                <w:rFonts w:ascii="Times New Roman" w:hAnsi="Times New Roman"/>
                <w:sz w:val="18"/>
              </w:rPr>
              <w:t>B00012182G</w:t>
            </w:r>
          </w:p>
        </w:tc>
        <w:tc>
          <w:tcPr>
            <w:tcW w:w="2592" w:type="dxa"/>
            <w:tcMar>
              <w:top w:w="80" w:type="dxa"/>
              <w:left w:w="100" w:type="dxa"/>
              <w:bottom w:w="80" w:type="dxa"/>
              <w:right w:w="100" w:type="dxa"/>
            </w:tcMar>
            <w:vAlign w:val="center"/>
          </w:tcPr>
          <w:p w14:paraId="79AE2D2E">
            <w:pPr>
              <w:spacing w:after="0" w:line="240" w:lineRule="auto"/>
              <w:jc w:val="center"/>
            </w:pPr>
            <w:r>
              <w:rPr>
                <w:rFonts w:ascii="Times New Roman" w:hAnsi="Times New Roman"/>
                <w:sz w:val="18"/>
              </w:rPr>
              <w:t>3,989</w:t>
            </w:r>
          </w:p>
        </w:tc>
      </w:tr>
      <w:tr w14:paraId="7E74D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78EAC1FE">
            <w:pPr>
              <w:spacing w:after="0" w:line="240" w:lineRule="auto"/>
              <w:jc w:val="left"/>
            </w:pPr>
            <w:r>
              <w:rPr>
                <w:rFonts w:ascii="Times New Roman" w:hAnsi="Times New Roman"/>
                <w:sz w:val="18"/>
              </w:rPr>
              <w:t>B000FI4O90</w:t>
            </w:r>
          </w:p>
        </w:tc>
        <w:tc>
          <w:tcPr>
            <w:tcW w:w="2592" w:type="dxa"/>
            <w:tcMar>
              <w:top w:w="80" w:type="dxa"/>
              <w:left w:w="100" w:type="dxa"/>
              <w:bottom w:w="80" w:type="dxa"/>
              <w:right w:w="100" w:type="dxa"/>
            </w:tcMar>
            <w:vAlign w:val="center"/>
          </w:tcPr>
          <w:p w14:paraId="3ECAC994">
            <w:pPr>
              <w:spacing w:after="0" w:line="240" w:lineRule="auto"/>
              <w:jc w:val="center"/>
            </w:pPr>
            <w:r>
              <w:rPr>
                <w:rFonts w:ascii="Times New Roman" w:hAnsi="Times New Roman"/>
                <w:sz w:val="18"/>
              </w:rPr>
              <w:t>3,535</w:t>
            </w:r>
          </w:p>
        </w:tc>
      </w:tr>
      <w:tr w14:paraId="4BA5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515C4DDF">
            <w:pPr>
              <w:spacing w:after="0" w:line="240" w:lineRule="auto"/>
              <w:jc w:val="left"/>
            </w:pPr>
            <w:r>
              <w:rPr>
                <w:rFonts w:ascii="Times New Roman" w:hAnsi="Times New Roman"/>
                <w:sz w:val="18"/>
              </w:rPr>
              <w:t>B003B3OOPA</w:t>
            </w:r>
          </w:p>
        </w:tc>
        <w:tc>
          <w:tcPr>
            <w:tcW w:w="2592" w:type="dxa"/>
            <w:tcMar>
              <w:top w:w="80" w:type="dxa"/>
              <w:left w:w="100" w:type="dxa"/>
              <w:bottom w:w="80" w:type="dxa"/>
              <w:right w:w="100" w:type="dxa"/>
            </w:tcMar>
            <w:vAlign w:val="center"/>
          </w:tcPr>
          <w:p w14:paraId="37665CE1">
            <w:pPr>
              <w:spacing w:after="0" w:line="240" w:lineRule="auto"/>
              <w:jc w:val="center"/>
            </w:pPr>
            <w:r>
              <w:rPr>
                <w:rFonts w:ascii="Times New Roman" w:hAnsi="Times New Roman"/>
                <w:sz w:val="18"/>
              </w:rPr>
              <w:t>2,944</w:t>
            </w:r>
          </w:p>
        </w:tc>
      </w:tr>
      <w:tr w14:paraId="58AB5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22245E76">
            <w:pPr>
              <w:spacing w:after="0" w:line="240" w:lineRule="auto"/>
              <w:jc w:val="left"/>
            </w:pPr>
            <w:r>
              <w:rPr>
                <w:rFonts w:ascii="Times New Roman" w:hAnsi="Times New Roman"/>
                <w:sz w:val="18"/>
              </w:rPr>
              <w:t>B000VK080C</w:t>
            </w:r>
          </w:p>
        </w:tc>
        <w:tc>
          <w:tcPr>
            <w:tcW w:w="2592" w:type="dxa"/>
            <w:tcMar>
              <w:top w:w="80" w:type="dxa"/>
              <w:left w:w="100" w:type="dxa"/>
              <w:bottom w:w="80" w:type="dxa"/>
              <w:right w:w="100" w:type="dxa"/>
            </w:tcMar>
            <w:vAlign w:val="center"/>
          </w:tcPr>
          <w:p w14:paraId="11B70F82">
            <w:pPr>
              <w:spacing w:after="0" w:line="240" w:lineRule="auto"/>
              <w:jc w:val="center"/>
            </w:pPr>
            <w:r>
              <w:rPr>
                <w:rFonts w:ascii="Times New Roman" w:hAnsi="Times New Roman"/>
                <w:sz w:val="18"/>
              </w:rPr>
              <w:t>2,630</w:t>
            </w:r>
          </w:p>
        </w:tc>
      </w:tr>
      <w:tr w14:paraId="326E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108FA041">
            <w:pPr>
              <w:spacing w:after="0" w:line="240" w:lineRule="auto"/>
              <w:jc w:val="left"/>
            </w:pPr>
            <w:r>
              <w:rPr>
                <w:rFonts w:ascii="Times New Roman" w:hAnsi="Times New Roman"/>
                <w:sz w:val="18"/>
              </w:rPr>
              <w:t>B001LQCOIS</w:t>
            </w:r>
          </w:p>
        </w:tc>
        <w:tc>
          <w:tcPr>
            <w:tcW w:w="2592" w:type="dxa"/>
            <w:tcMar>
              <w:top w:w="80" w:type="dxa"/>
              <w:left w:w="100" w:type="dxa"/>
              <w:bottom w:w="80" w:type="dxa"/>
              <w:right w:w="100" w:type="dxa"/>
            </w:tcMar>
            <w:vAlign w:val="center"/>
          </w:tcPr>
          <w:p w14:paraId="55D1CEE9">
            <w:pPr>
              <w:spacing w:after="0" w:line="240" w:lineRule="auto"/>
              <w:jc w:val="center"/>
            </w:pPr>
            <w:r>
              <w:rPr>
                <w:rFonts w:ascii="Times New Roman" w:hAnsi="Times New Roman"/>
                <w:sz w:val="18"/>
              </w:rPr>
              <w:t>2,074</w:t>
            </w:r>
          </w:p>
        </w:tc>
      </w:tr>
      <w:tr w14:paraId="77CC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3A32447E">
            <w:pPr>
              <w:spacing w:after="0" w:line="240" w:lineRule="auto"/>
              <w:jc w:val="left"/>
            </w:pPr>
            <w:r>
              <w:rPr>
                <w:rFonts w:ascii="Times New Roman" w:hAnsi="Times New Roman"/>
                <w:sz w:val="18"/>
              </w:rPr>
              <w:t>B00032G1S0</w:t>
            </w:r>
          </w:p>
        </w:tc>
        <w:tc>
          <w:tcPr>
            <w:tcW w:w="2592" w:type="dxa"/>
            <w:tcMar>
              <w:top w:w="80" w:type="dxa"/>
              <w:left w:w="100" w:type="dxa"/>
              <w:bottom w:w="80" w:type="dxa"/>
              <w:right w:w="100" w:type="dxa"/>
            </w:tcMar>
            <w:vAlign w:val="center"/>
          </w:tcPr>
          <w:p w14:paraId="7E8FC827">
            <w:pPr>
              <w:spacing w:after="0" w:line="240" w:lineRule="auto"/>
              <w:jc w:val="center"/>
            </w:pPr>
            <w:r>
              <w:rPr>
                <w:rFonts w:ascii="Times New Roman" w:hAnsi="Times New Roman"/>
                <w:sz w:val="18"/>
              </w:rPr>
              <w:t>2,074</w:t>
            </w:r>
          </w:p>
        </w:tc>
      </w:tr>
      <w:tr w14:paraId="0D63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393B5FAE">
            <w:pPr>
              <w:spacing w:after="0" w:line="240" w:lineRule="auto"/>
              <w:jc w:val="left"/>
            </w:pPr>
            <w:r>
              <w:rPr>
                <w:rFonts w:ascii="Times New Roman" w:hAnsi="Times New Roman"/>
                <w:sz w:val="18"/>
              </w:rPr>
              <w:t>B004WTHCO2</w:t>
            </w:r>
          </w:p>
        </w:tc>
        <w:tc>
          <w:tcPr>
            <w:tcW w:w="2592" w:type="dxa"/>
            <w:tcMar>
              <w:top w:w="80" w:type="dxa"/>
              <w:left w:w="100" w:type="dxa"/>
              <w:bottom w:w="80" w:type="dxa"/>
              <w:right w:w="100" w:type="dxa"/>
            </w:tcMar>
            <w:vAlign w:val="center"/>
          </w:tcPr>
          <w:p w14:paraId="0216D1EA">
            <w:pPr>
              <w:spacing w:after="0" w:line="240" w:lineRule="auto"/>
              <w:jc w:val="center"/>
            </w:pPr>
            <w:r>
              <w:rPr>
                <w:rFonts w:ascii="Times New Roman" w:hAnsi="Times New Roman"/>
                <w:sz w:val="18"/>
              </w:rPr>
              <w:t>2,074</w:t>
            </w:r>
          </w:p>
        </w:tc>
      </w:tr>
      <w:tr w14:paraId="4580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496019FC">
            <w:pPr>
              <w:spacing w:after="0" w:line="240" w:lineRule="auto"/>
              <w:jc w:val="left"/>
            </w:pPr>
            <w:r>
              <w:rPr>
                <w:rFonts w:ascii="Times New Roman" w:hAnsi="Times New Roman"/>
                <w:sz w:val="18"/>
              </w:rPr>
              <w:t>B001EO5Q64</w:t>
            </w:r>
          </w:p>
        </w:tc>
        <w:tc>
          <w:tcPr>
            <w:tcW w:w="2592" w:type="dxa"/>
            <w:tcMar>
              <w:top w:w="80" w:type="dxa"/>
              <w:left w:w="100" w:type="dxa"/>
              <w:bottom w:w="80" w:type="dxa"/>
              <w:right w:w="100" w:type="dxa"/>
            </w:tcMar>
            <w:vAlign w:val="center"/>
          </w:tcPr>
          <w:p w14:paraId="079479D8">
            <w:pPr>
              <w:spacing w:after="0" w:line="240" w:lineRule="auto"/>
              <w:jc w:val="center"/>
            </w:pPr>
            <w:r>
              <w:rPr>
                <w:rFonts w:ascii="Times New Roman" w:hAnsi="Times New Roman"/>
                <w:sz w:val="18"/>
              </w:rPr>
              <w:t>1,947</w:t>
            </w:r>
          </w:p>
        </w:tc>
      </w:tr>
      <w:tr w14:paraId="50CD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64306473">
            <w:pPr>
              <w:spacing w:after="0" w:line="240" w:lineRule="auto"/>
              <w:jc w:val="left"/>
            </w:pPr>
            <w:r>
              <w:rPr>
                <w:rFonts w:ascii="Times New Roman" w:hAnsi="Times New Roman"/>
                <w:sz w:val="18"/>
              </w:rPr>
              <w:t>B0065G59F4</w:t>
            </w:r>
          </w:p>
        </w:tc>
        <w:tc>
          <w:tcPr>
            <w:tcW w:w="2592" w:type="dxa"/>
            <w:tcMar>
              <w:top w:w="80" w:type="dxa"/>
              <w:left w:w="100" w:type="dxa"/>
              <w:bottom w:w="80" w:type="dxa"/>
              <w:right w:w="100" w:type="dxa"/>
            </w:tcMar>
            <w:vAlign w:val="center"/>
          </w:tcPr>
          <w:p w14:paraId="769DA0A3">
            <w:pPr>
              <w:spacing w:after="0" w:line="240" w:lineRule="auto"/>
              <w:jc w:val="center"/>
            </w:pPr>
            <w:r>
              <w:rPr>
                <w:rFonts w:ascii="Times New Roman" w:hAnsi="Times New Roman"/>
                <w:sz w:val="18"/>
              </w:rPr>
              <w:t>1,739</w:t>
            </w:r>
          </w:p>
        </w:tc>
      </w:tr>
      <w:tr w14:paraId="712C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7325B58A">
            <w:pPr>
              <w:spacing w:after="0" w:line="240" w:lineRule="auto"/>
              <w:jc w:val="left"/>
            </w:pPr>
            <w:r>
              <w:rPr>
                <w:rFonts w:ascii="Times New Roman" w:hAnsi="Times New Roman"/>
                <w:sz w:val="18"/>
              </w:rPr>
              <w:t>B005F3IAPE</w:t>
            </w:r>
          </w:p>
        </w:tc>
        <w:tc>
          <w:tcPr>
            <w:tcW w:w="2592" w:type="dxa"/>
            <w:tcMar>
              <w:top w:w="80" w:type="dxa"/>
              <w:left w:w="100" w:type="dxa"/>
              <w:bottom w:w="80" w:type="dxa"/>
              <w:right w:w="100" w:type="dxa"/>
            </w:tcMar>
            <w:vAlign w:val="center"/>
          </w:tcPr>
          <w:p w14:paraId="5251B84D">
            <w:pPr>
              <w:spacing w:after="0" w:line="240" w:lineRule="auto"/>
              <w:jc w:val="center"/>
            </w:pPr>
            <w:r>
              <w:rPr>
                <w:rFonts w:ascii="Times New Roman" w:hAnsi="Times New Roman"/>
                <w:sz w:val="18"/>
              </w:rPr>
              <w:t>1,739</w:t>
            </w:r>
          </w:p>
        </w:tc>
      </w:tr>
    </w:tbl>
    <w:p w14:paraId="674EDAC5">
      <w:pPr>
        <w:spacing w:after="20"/>
      </w:pPr>
    </w:p>
    <w:p w14:paraId="5E04F54C">
      <w:pPr>
        <w:spacing w:after="80" w:line="259" w:lineRule="auto"/>
        <w:jc w:val="both"/>
        <w:rPr>
          <w:rFonts w:ascii="Times New Roman" w:hAnsi="Times New Roman"/>
          <w:b w:val="0"/>
          <w:i w:val="0"/>
          <w:sz w:val="22"/>
        </w:rPr>
      </w:pPr>
      <w:r>
        <w:rPr>
          <w:rFonts w:ascii="Times New Roman" w:hAnsi="Times New Roman"/>
          <w:b w:val="0"/>
          <w:i w:val="0"/>
          <w:sz w:val="22"/>
        </w:rPr>
        <w:t>Interpretation: B00012182G received the highest total helpful-vote count with 3,989, followed by B000FI4O90 with 3,535 and B003B3OOPA with 2,944. Several products are tied at 1,739 helpful votes, so the exact product IDs occupying the final tied positions can vary when no secondary sort key is defined.</w:t>
      </w:r>
    </w:p>
    <w:p w14:paraId="07092516">
      <w:pPr>
        <w:spacing w:after="80" w:line="259" w:lineRule="auto"/>
        <w:jc w:val="both"/>
        <w:rPr>
          <w:rFonts w:ascii="Times New Roman" w:hAnsi="Times New Roman"/>
          <w:b w:val="0"/>
          <w:i w:val="0"/>
          <w:sz w:val="22"/>
        </w:rPr>
      </w:pPr>
    </w:p>
    <w:p w14:paraId="733D4498">
      <w:pPr>
        <w:spacing w:after="20"/>
        <w:jc w:val="center"/>
      </w:pPr>
      <w:r>
        <w:drawing>
          <wp:inline distT="0" distB="0" distL="114300" distR="114300">
            <wp:extent cx="5623560" cy="31203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623560" cy="3120446"/>
                    </a:xfrm>
                    <a:prstGeom prst="rect">
                      <a:avLst/>
                    </a:prstGeom>
                  </pic:spPr>
                </pic:pic>
              </a:graphicData>
            </a:graphic>
          </wp:inline>
        </w:drawing>
      </w:r>
    </w:p>
    <w:p w14:paraId="41F72EF1">
      <w:pPr>
        <w:spacing w:after="80"/>
        <w:jc w:val="center"/>
      </w:pPr>
      <w:r>
        <w:rPr>
          <w:rFonts w:ascii="Times New Roman" w:hAnsi="Times New Roman"/>
          <w:i/>
          <w:color w:val="5A5A5A"/>
          <w:sz w:val="16"/>
        </w:rPr>
        <w:t>Top 10 products by total helpful votes from MapReduce.</w:t>
      </w:r>
    </w:p>
    <w:p w14:paraId="19A8B809">
      <w:r>
        <w:br w:type="page"/>
      </w:r>
    </w:p>
    <w:p w14:paraId="26013312">
      <w:pPr>
        <w:keepNext/>
        <w:spacing w:before="80" w:after="60"/>
      </w:pPr>
      <w:r>
        <w:rPr>
          <w:rFonts w:ascii="Times New Roman" w:hAnsi="Times New Roman"/>
          <w:b/>
          <w:color w:val="1F4E79"/>
          <w:sz w:val="32"/>
        </w:rPr>
        <w:t>6. Pig Amazon Fine Food Reviews Data Analysis</w:t>
      </w:r>
    </w:p>
    <w:p w14:paraId="42DC148C">
      <w:pPr>
        <w:spacing w:after="80" w:line="259" w:lineRule="auto"/>
        <w:jc w:val="both"/>
        <w:rPr>
          <w:rFonts w:ascii="Times New Roman" w:hAnsi="Times New Roman"/>
          <w:b w:val="0"/>
          <w:i w:val="0"/>
          <w:sz w:val="22"/>
        </w:rPr>
      </w:pPr>
      <w:r>
        <w:rPr>
          <w:rFonts w:ascii="Times New Roman" w:hAnsi="Times New Roman"/>
          <w:b w:val="0"/>
          <w:i w:val="0"/>
          <w:sz w:val="22"/>
        </w:rPr>
        <w:t>Apache Pig was used for five required analyses on the same cleaned HDFS dataset. The scripts use PigStorage(\t), FILTER, GROUP, FOREACH, COUNT/SUM, ORDER, LIMIT and STORE operations.</w:t>
      </w:r>
    </w:p>
    <w:p w14:paraId="67E90DC5">
      <w:pPr>
        <w:spacing w:after="80" w:line="259" w:lineRule="auto"/>
        <w:jc w:val="both"/>
        <w:rPr>
          <w:rFonts w:ascii="Times New Roman" w:hAnsi="Times New Roman"/>
          <w:b w:val="0"/>
          <w:i w:val="0"/>
          <w:sz w:val="22"/>
        </w:rPr>
      </w:pPr>
    </w:p>
    <w:p w14:paraId="51319DE5">
      <w:pPr>
        <w:keepNext/>
        <w:spacing w:before="80" w:after="60"/>
      </w:pPr>
      <w:r>
        <w:rPr>
          <w:rFonts w:ascii="Times New Roman" w:hAnsi="Times New Roman"/>
          <w:b/>
          <w:color w:val="C00000"/>
          <w:sz w:val="28"/>
        </w:rPr>
        <w:t>6.1 Top 5 Products by Number of Reviews</w:t>
      </w:r>
    </w:p>
    <w:p w14:paraId="203DCEC4">
      <w:pPr>
        <w:spacing w:after="80" w:line="259" w:lineRule="auto"/>
        <w:jc w:val="both"/>
      </w:pPr>
      <w:r>
        <w:rPr>
          <w:rFonts w:ascii="Times New Roman" w:hAnsi="Times New Roman"/>
          <w:b w:val="0"/>
          <w:i w:val="0"/>
          <w:sz w:val="22"/>
        </w:rPr>
        <w:t>Returns the five Product IDs containing the largest number of valid reviews.</w:t>
      </w:r>
    </w:p>
    <w:p w14:paraId="3FCEB27F">
      <w:pPr>
        <w:keepNext/>
        <w:spacing w:before="80" w:after="60"/>
      </w:pPr>
      <w:r>
        <w:rPr>
          <w:rFonts w:ascii="Times New Roman" w:hAnsi="Times New Roman"/>
          <w:b/>
          <w:color w:val="008000"/>
          <w:sz w:val="28"/>
        </w:rPr>
        <w:t>Script</w:t>
      </w:r>
    </w:p>
    <w:tbl>
      <w:tblPr>
        <w:tblStyle w:val="12"/>
        <w:tblW w:w="0" w:type="auto"/>
        <w:jc w:val="center"/>
        <w:tblLayout w:type="fixed"/>
        <w:tblCellMar>
          <w:top w:w="0" w:type="dxa"/>
          <w:left w:w="108" w:type="dxa"/>
          <w:bottom w:w="0" w:type="dxa"/>
          <w:right w:w="108" w:type="dxa"/>
        </w:tblCellMar>
      </w:tblPr>
      <w:tblGrid>
        <w:gridCol w:w="10034"/>
      </w:tblGrid>
      <w:tr w14:paraId="4A59D6D3">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0327ACC3">
            <w:pPr>
              <w:spacing w:after="0" w:line="240" w:lineRule="auto"/>
            </w:pPr>
            <w:r>
              <w:rPr>
                <w:rFonts w:ascii="Times New Roman" w:hAnsi="Times New Roman"/>
                <w:sz w:val="14"/>
              </w:rPr>
              <w:t>reviews = LOAD '/amazon/input/amazon_reviews.tsv' USING PigStorage('\t') AS</w:t>
            </w:r>
            <w:r>
              <w:rPr>
                <w:rFonts w:ascii="Times New Roman" w:hAnsi="Times New Roman"/>
                <w:sz w:val="14"/>
              </w:rPr>
              <w:br w:type="textWrapping"/>
            </w:r>
            <w:r>
              <w:rPr>
                <w:rFonts w:ascii="Times New Roman" w:hAnsi="Times New Roman"/>
                <w:sz w:val="14"/>
              </w:rPr>
              <w:t>(id:long, productid:chararray, userid:chararray, profilename:chararray,</w:t>
            </w:r>
            <w:r>
              <w:rPr>
                <w:rFonts w:ascii="Times New Roman" w:hAnsi="Times New Roman"/>
                <w:sz w:val="14"/>
              </w:rPr>
              <w:br w:type="textWrapping"/>
            </w:r>
            <w:r>
              <w:rPr>
                <w:rFonts w:ascii="Times New Roman" w:hAnsi="Times New Roman"/>
                <w:sz w:val="14"/>
              </w:rPr>
              <w:t xml:space="preserve"> helpful_num:int, helpful_den:int, score:int, review_time:long,</w:t>
            </w:r>
            <w:r>
              <w:rPr>
                <w:rFonts w:ascii="Times New Roman" w:hAnsi="Times New Roman"/>
                <w:sz w:val="14"/>
              </w:rPr>
              <w:br w:type="textWrapping"/>
            </w:r>
            <w:r>
              <w:rPr>
                <w:rFonts w:ascii="Times New Roman" w:hAnsi="Times New Roman"/>
                <w:sz w:val="14"/>
              </w:rPr>
              <w:t xml:space="preserve"> summary:chararray, review_text:chararray);</w:t>
            </w:r>
            <w:r>
              <w:rPr>
                <w:rFonts w:ascii="Times New Roman" w:hAnsi="Times New Roman"/>
                <w:sz w:val="14"/>
              </w:rPr>
              <w:br w:type="textWrapping"/>
            </w:r>
            <w:r>
              <w:rPr>
                <w:rFonts w:ascii="Times New Roman" w:hAnsi="Times New Roman"/>
                <w:sz w:val="14"/>
              </w:rPr>
              <w:t>valid = FILTER reviews BY productid IS NOT NULL AND productid != '';</w:t>
            </w:r>
            <w:r>
              <w:rPr>
                <w:rFonts w:ascii="Times New Roman" w:hAnsi="Times New Roman"/>
                <w:sz w:val="14"/>
              </w:rPr>
              <w:br w:type="textWrapping"/>
            </w:r>
            <w:r>
              <w:rPr>
                <w:rFonts w:ascii="Times New Roman" w:hAnsi="Times New Roman"/>
                <w:sz w:val="14"/>
              </w:rPr>
              <w:t>grouped = GROUP valid BY productid;</w:t>
            </w:r>
            <w:r>
              <w:rPr>
                <w:rFonts w:ascii="Times New Roman" w:hAnsi="Times New Roman"/>
                <w:sz w:val="14"/>
              </w:rPr>
              <w:br w:type="textWrapping"/>
            </w:r>
            <w:r>
              <w:rPr>
                <w:rFonts w:ascii="Times New Roman" w:hAnsi="Times New Roman"/>
                <w:sz w:val="14"/>
              </w:rPr>
              <w:t>counts = FOREACH grouped GENERATE group AS productid, COUNT(valid) AS review_count;</w:t>
            </w:r>
            <w:r>
              <w:rPr>
                <w:rFonts w:ascii="Times New Roman" w:hAnsi="Times New Roman"/>
                <w:sz w:val="14"/>
              </w:rPr>
              <w:br w:type="textWrapping"/>
            </w:r>
            <w:r>
              <w:rPr>
                <w:rFonts w:ascii="Times New Roman" w:hAnsi="Times New Roman"/>
                <w:sz w:val="14"/>
              </w:rPr>
              <w:t>sorted = ORDER counts BY review_count DESC;</w:t>
            </w:r>
            <w:r>
              <w:rPr>
                <w:rFonts w:ascii="Times New Roman" w:hAnsi="Times New Roman"/>
                <w:sz w:val="14"/>
              </w:rPr>
              <w:br w:type="textWrapping"/>
            </w:r>
            <w:r>
              <w:rPr>
                <w:rFonts w:ascii="Times New Roman" w:hAnsi="Times New Roman"/>
                <w:sz w:val="14"/>
              </w:rPr>
              <w:t>top5 = LIMIT sorted 5;</w:t>
            </w:r>
            <w:r>
              <w:rPr>
                <w:rFonts w:ascii="Times New Roman" w:hAnsi="Times New Roman"/>
                <w:sz w:val="14"/>
              </w:rPr>
              <w:br w:type="textWrapping"/>
            </w:r>
            <w:r>
              <w:rPr>
                <w:rFonts w:ascii="Times New Roman" w:hAnsi="Times New Roman"/>
                <w:sz w:val="14"/>
              </w:rPr>
              <w:t>STORE top5 INTO '/amazon/pig_output/top5_products' USING PigStorage('|');</w:t>
            </w:r>
          </w:p>
        </w:tc>
      </w:tr>
    </w:tbl>
    <w:p w14:paraId="56713782">
      <w:pPr>
        <w:spacing w:after="80"/>
        <w:jc w:val="center"/>
      </w:pPr>
      <w:r>
        <w:rPr>
          <w:rFonts w:ascii="Times New Roman" w:hAnsi="Times New Roman"/>
          <w:i/>
          <w:color w:val="5A5A5A"/>
          <w:sz w:val="16"/>
        </w:rPr>
        <w:t>top5Products.pig</w:t>
      </w:r>
    </w:p>
    <w:p w14:paraId="645E0679">
      <w:pPr>
        <w:keepNext/>
        <w:spacing w:before="80" w:after="60"/>
        <w:rPr>
          <w:rFonts w:ascii="Times New Roman" w:hAnsi="Times New Roman"/>
          <w:b/>
          <w:color w:val="008000"/>
          <w:sz w:val="28"/>
        </w:rPr>
      </w:pPr>
    </w:p>
    <w:p w14:paraId="45A367D9">
      <w:pPr>
        <w:keepNext/>
        <w:spacing w:before="80" w:after="60"/>
      </w:pPr>
      <w:r>
        <w:rPr>
          <w:rFonts w:ascii="Times New Roman" w:hAnsi="Times New Roman"/>
          <w:b/>
          <w:color w:val="008000"/>
          <w:sz w:val="28"/>
        </w:rPr>
        <w:t>Execution and Result Evidence</w:t>
      </w:r>
    </w:p>
    <w:p w14:paraId="3B59B7D5">
      <w:pPr>
        <w:spacing w:after="20"/>
        <w:jc w:val="center"/>
      </w:pPr>
    </w:p>
    <w:p w14:paraId="049AD726">
      <w:pPr>
        <w:spacing w:after="20"/>
        <w:jc w:val="center"/>
      </w:pPr>
      <w:r>
        <w:drawing>
          <wp:inline distT="0" distB="0" distL="114300" distR="114300">
            <wp:extent cx="5486400" cy="2514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rcRect t="36559"/>
                    <a:stretch>
                      <a:fillRect/>
                    </a:stretch>
                  </pic:blipFill>
                  <pic:spPr>
                    <a:xfrm>
                      <a:off x="0" y="0"/>
                      <a:ext cx="5486400" cy="2514600"/>
                    </a:xfrm>
                    <a:prstGeom prst="rect">
                      <a:avLst/>
                    </a:prstGeom>
                  </pic:spPr>
                </pic:pic>
              </a:graphicData>
            </a:graphic>
          </wp:inline>
        </w:drawing>
      </w:r>
    </w:p>
    <w:p w14:paraId="51A46B7F">
      <w:pPr>
        <w:spacing w:after="80"/>
        <w:jc w:val="center"/>
        <w:rPr>
          <w:rFonts w:ascii="Times New Roman" w:hAnsi="Times New Roman"/>
          <w:i/>
          <w:color w:val="5A5A5A"/>
          <w:sz w:val="16"/>
        </w:rPr>
      </w:pPr>
      <w:r>
        <w:rPr>
          <w:rFonts w:ascii="Times New Roman" w:hAnsi="Times New Roman"/>
          <w:i/>
          <w:color w:val="5A5A5A"/>
          <w:sz w:val="16"/>
        </w:rPr>
        <w:t>Pig 1 HDFS result verification and local result-file creation.</w:t>
      </w:r>
    </w:p>
    <w:p w14:paraId="51735DFD">
      <w:pPr>
        <w:spacing w:after="80"/>
        <w:jc w:val="center"/>
        <w:rPr>
          <w:rFonts w:ascii="Times New Roman" w:hAnsi="Times New Roman"/>
          <w:i/>
          <w:color w:val="5A5A5A"/>
          <w:sz w:val="16"/>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7"/>
        <w:gridCol w:w="5017"/>
      </w:tblGrid>
      <w:tr w14:paraId="3330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760" w:type="dxa"/>
            <w:shd w:val="clear" w:color="auto" w:fill="D9EAF7"/>
            <w:tcMar>
              <w:top w:w="80" w:type="dxa"/>
              <w:left w:w="100" w:type="dxa"/>
              <w:bottom w:w="80" w:type="dxa"/>
              <w:right w:w="100" w:type="dxa"/>
            </w:tcMar>
            <w:vAlign w:val="center"/>
          </w:tcPr>
          <w:p w14:paraId="66B4F362">
            <w:pPr>
              <w:spacing w:after="0" w:line="240" w:lineRule="auto"/>
              <w:jc w:val="center"/>
            </w:pPr>
            <w:r>
              <w:rPr>
                <w:rFonts w:ascii="Times New Roman" w:hAnsi="Times New Roman"/>
                <w:b/>
                <w:sz w:val="18"/>
              </w:rPr>
              <w:t>Product ID</w:t>
            </w:r>
          </w:p>
        </w:tc>
        <w:tc>
          <w:tcPr>
            <w:tcW w:w="2592" w:type="dxa"/>
            <w:shd w:val="clear" w:color="auto" w:fill="D9EAF7"/>
            <w:tcMar>
              <w:top w:w="80" w:type="dxa"/>
              <w:left w:w="100" w:type="dxa"/>
              <w:bottom w:w="80" w:type="dxa"/>
              <w:right w:w="100" w:type="dxa"/>
            </w:tcMar>
            <w:vAlign w:val="center"/>
          </w:tcPr>
          <w:p w14:paraId="38CC652C">
            <w:pPr>
              <w:spacing w:after="0" w:line="240" w:lineRule="auto"/>
              <w:jc w:val="center"/>
            </w:pPr>
            <w:r>
              <w:rPr>
                <w:rFonts w:ascii="Times New Roman" w:hAnsi="Times New Roman"/>
                <w:b/>
                <w:sz w:val="18"/>
              </w:rPr>
              <w:t>Review Count</w:t>
            </w:r>
          </w:p>
        </w:tc>
      </w:tr>
      <w:tr w14:paraId="43AC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4B15A438">
            <w:pPr>
              <w:spacing w:after="0" w:line="240" w:lineRule="auto"/>
              <w:jc w:val="left"/>
            </w:pPr>
            <w:r>
              <w:rPr>
                <w:rFonts w:ascii="Times New Roman" w:hAnsi="Times New Roman"/>
                <w:sz w:val="18"/>
              </w:rPr>
              <w:t>B007JFMH8M</w:t>
            </w:r>
          </w:p>
        </w:tc>
        <w:tc>
          <w:tcPr>
            <w:tcW w:w="2592" w:type="dxa"/>
            <w:tcMar>
              <w:top w:w="80" w:type="dxa"/>
              <w:left w:w="100" w:type="dxa"/>
              <w:bottom w:w="80" w:type="dxa"/>
              <w:right w:w="100" w:type="dxa"/>
            </w:tcMar>
            <w:vAlign w:val="center"/>
          </w:tcPr>
          <w:p w14:paraId="63E1F674">
            <w:pPr>
              <w:spacing w:after="0" w:line="240" w:lineRule="auto"/>
              <w:jc w:val="center"/>
            </w:pPr>
            <w:r>
              <w:rPr>
                <w:rFonts w:ascii="Times New Roman" w:hAnsi="Times New Roman"/>
                <w:sz w:val="18"/>
              </w:rPr>
              <w:t>913</w:t>
            </w:r>
          </w:p>
        </w:tc>
      </w:tr>
      <w:tr w14:paraId="5299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3FABBB0F">
            <w:pPr>
              <w:spacing w:after="0" w:line="240" w:lineRule="auto"/>
              <w:jc w:val="left"/>
            </w:pPr>
            <w:r>
              <w:rPr>
                <w:rFonts w:ascii="Times New Roman" w:hAnsi="Times New Roman"/>
                <w:sz w:val="18"/>
              </w:rPr>
              <w:t>B0026RQTGE</w:t>
            </w:r>
          </w:p>
        </w:tc>
        <w:tc>
          <w:tcPr>
            <w:tcW w:w="2592" w:type="dxa"/>
            <w:tcMar>
              <w:top w:w="80" w:type="dxa"/>
              <w:left w:w="100" w:type="dxa"/>
              <w:bottom w:w="80" w:type="dxa"/>
              <w:right w:w="100" w:type="dxa"/>
            </w:tcMar>
            <w:vAlign w:val="center"/>
          </w:tcPr>
          <w:p w14:paraId="0F9695D5">
            <w:pPr>
              <w:spacing w:after="0" w:line="240" w:lineRule="auto"/>
              <w:jc w:val="center"/>
            </w:pPr>
            <w:r>
              <w:rPr>
                <w:rFonts w:ascii="Times New Roman" w:hAnsi="Times New Roman"/>
                <w:sz w:val="18"/>
              </w:rPr>
              <w:t>632</w:t>
            </w:r>
          </w:p>
        </w:tc>
      </w:tr>
      <w:tr w14:paraId="72415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46437585">
            <w:pPr>
              <w:spacing w:after="0" w:line="240" w:lineRule="auto"/>
              <w:jc w:val="left"/>
            </w:pPr>
            <w:r>
              <w:rPr>
                <w:rFonts w:ascii="Times New Roman" w:hAnsi="Times New Roman"/>
                <w:sz w:val="18"/>
              </w:rPr>
              <w:t>B002QWP8H0</w:t>
            </w:r>
          </w:p>
        </w:tc>
        <w:tc>
          <w:tcPr>
            <w:tcW w:w="2592" w:type="dxa"/>
            <w:tcMar>
              <w:top w:w="80" w:type="dxa"/>
              <w:left w:w="100" w:type="dxa"/>
              <w:bottom w:w="80" w:type="dxa"/>
              <w:right w:w="100" w:type="dxa"/>
            </w:tcMar>
            <w:vAlign w:val="center"/>
          </w:tcPr>
          <w:p w14:paraId="0A53BBEC">
            <w:pPr>
              <w:spacing w:after="0" w:line="240" w:lineRule="auto"/>
              <w:jc w:val="center"/>
            </w:pPr>
            <w:r>
              <w:rPr>
                <w:rFonts w:ascii="Times New Roman" w:hAnsi="Times New Roman"/>
                <w:sz w:val="18"/>
              </w:rPr>
              <w:t>632</w:t>
            </w:r>
          </w:p>
        </w:tc>
      </w:tr>
      <w:tr w14:paraId="612D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0B6A5CE3">
            <w:pPr>
              <w:spacing w:after="0" w:line="240" w:lineRule="auto"/>
              <w:jc w:val="left"/>
            </w:pPr>
            <w:r>
              <w:rPr>
                <w:rFonts w:ascii="Times New Roman" w:hAnsi="Times New Roman"/>
                <w:sz w:val="18"/>
              </w:rPr>
              <w:t>B002QWHJOU</w:t>
            </w:r>
          </w:p>
        </w:tc>
        <w:tc>
          <w:tcPr>
            <w:tcW w:w="2592" w:type="dxa"/>
            <w:tcMar>
              <w:top w:w="80" w:type="dxa"/>
              <w:left w:w="100" w:type="dxa"/>
              <w:bottom w:w="80" w:type="dxa"/>
              <w:right w:w="100" w:type="dxa"/>
            </w:tcMar>
            <w:vAlign w:val="center"/>
          </w:tcPr>
          <w:p w14:paraId="34696C89">
            <w:pPr>
              <w:spacing w:after="0" w:line="240" w:lineRule="auto"/>
              <w:jc w:val="center"/>
            </w:pPr>
            <w:r>
              <w:rPr>
                <w:rFonts w:ascii="Times New Roman" w:hAnsi="Times New Roman"/>
                <w:sz w:val="18"/>
              </w:rPr>
              <w:t>632</w:t>
            </w:r>
          </w:p>
        </w:tc>
      </w:tr>
      <w:tr w14:paraId="2A77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21A99AEB">
            <w:pPr>
              <w:spacing w:after="0" w:line="240" w:lineRule="auto"/>
              <w:jc w:val="left"/>
            </w:pPr>
            <w:r>
              <w:rPr>
                <w:rFonts w:ascii="Times New Roman" w:hAnsi="Times New Roman"/>
                <w:sz w:val="18"/>
              </w:rPr>
              <w:t>B002QWP89S</w:t>
            </w:r>
          </w:p>
        </w:tc>
        <w:tc>
          <w:tcPr>
            <w:tcW w:w="2592" w:type="dxa"/>
            <w:tcMar>
              <w:top w:w="80" w:type="dxa"/>
              <w:left w:w="100" w:type="dxa"/>
              <w:bottom w:w="80" w:type="dxa"/>
              <w:right w:w="100" w:type="dxa"/>
            </w:tcMar>
            <w:vAlign w:val="center"/>
          </w:tcPr>
          <w:p w14:paraId="20D1981D">
            <w:pPr>
              <w:spacing w:after="0" w:line="240" w:lineRule="auto"/>
              <w:jc w:val="center"/>
            </w:pPr>
            <w:r>
              <w:rPr>
                <w:rFonts w:ascii="Times New Roman" w:hAnsi="Times New Roman"/>
                <w:sz w:val="18"/>
              </w:rPr>
              <w:t>632</w:t>
            </w:r>
          </w:p>
        </w:tc>
      </w:tr>
    </w:tbl>
    <w:p w14:paraId="10F385E8">
      <w:pPr>
        <w:spacing w:after="20"/>
      </w:pPr>
    </w:p>
    <w:p w14:paraId="185A384D">
      <w:pPr>
        <w:spacing w:after="80" w:line="259" w:lineRule="auto"/>
        <w:jc w:val="both"/>
      </w:pPr>
      <w:r>
        <w:rPr>
          <w:rFonts w:ascii="Times New Roman" w:hAnsi="Times New Roman"/>
          <w:b w:val="0"/>
          <w:i w:val="0"/>
          <w:sz w:val="22"/>
        </w:rPr>
        <w:t>Interpretation: Product B007JFMH8M had the highest number of reviews with 913. The other four products shown each had 632 reviews.</w:t>
      </w:r>
    </w:p>
    <w:p w14:paraId="7BF11E36">
      <w:pPr>
        <w:spacing w:after="20"/>
        <w:jc w:val="center"/>
      </w:pPr>
      <w:r>
        <w:drawing>
          <wp:inline distT="0" distB="0" distL="114300" distR="114300">
            <wp:extent cx="5623560" cy="31229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623560" cy="3123517"/>
                    </a:xfrm>
                    <a:prstGeom prst="rect">
                      <a:avLst/>
                    </a:prstGeom>
                  </pic:spPr>
                </pic:pic>
              </a:graphicData>
            </a:graphic>
          </wp:inline>
        </w:drawing>
      </w:r>
    </w:p>
    <w:p w14:paraId="577CB7B7">
      <w:pPr>
        <w:spacing w:after="80"/>
        <w:jc w:val="center"/>
      </w:pPr>
      <w:r>
        <w:rPr>
          <w:rFonts w:ascii="Times New Roman" w:hAnsi="Times New Roman"/>
          <w:i/>
          <w:color w:val="5A5A5A"/>
          <w:sz w:val="16"/>
        </w:rPr>
        <w:t>Top 5 products by number of reviews.</w:t>
      </w:r>
    </w:p>
    <w:p w14:paraId="61247193">
      <w:r>
        <w:br w:type="page"/>
      </w:r>
    </w:p>
    <w:p w14:paraId="2BDE816D">
      <w:pPr>
        <w:keepNext/>
        <w:spacing w:before="80" w:after="60"/>
      </w:pPr>
      <w:r>
        <w:rPr>
          <w:rFonts w:ascii="Times New Roman" w:hAnsi="Times New Roman"/>
          <w:b/>
          <w:color w:val="C00000"/>
          <w:sz w:val="28"/>
        </w:rPr>
        <w:t>6.2 Top 10 Most Helpful Reviews</w:t>
      </w:r>
    </w:p>
    <w:p w14:paraId="4CC404C3">
      <w:pPr>
        <w:spacing w:after="80" w:line="259" w:lineRule="auto"/>
        <w:jc w:val="both"/>
        <w:rPr>
          <w:rFonts w:ascii="Times New Roman" w:hAnsi="Times New Roman"/>
          <w:b w:val="0"/>
          <w:i w:val="0"/>
          <w:sz w:val="22"/>
        </w:rPr>
      </w:pPr>
      <w:r>
        <w:rPr>
          <w:rFonts w:ascii="Times New Roman" w:hAnsi="Times New Roman"/>
          <w:b w:val="0"/>
          <w:i w:val="0"/>
          <w:sz w:val="22"/>
        </w:rPr>
        <w:t>Ranks individual reviews by HelpfulnessNumerator and returns the ten reviews with the largest helpful-vote counts.</w:t>
      </w:r>
    </w:p>
    <w:p w14:paraId="047B2091">
      <w:pPr>
        <w:spacing w:after="80" w:line="259" w:lineRule="auto"/>
        <w:jc w:val="both"/>
        <w:rPr>
          <w:rFonts w:ascii="Times New Roman" w:hAnsi="Times New Roman"/>
          <w:b w:val="0"/>
          <w:i w:val="0"/>
          <w:sz w:val="22"/>
        </w:rPr>
      </w:pPr>
    </w:p>
    <w:p w14:paraId="62E4928B">
      <w:pPr>
        <w:keepNext/>
        <w:spacing w:before="80" w:after="60"/>
      </w:pPr>
      <w:r>
        <w:rPr>
          <w:rFonts w:ascii="Times New Roman" w:hAnsi="Times New Roman"/>
          <w:b/>
          <w:color w:val="008000"/>
          <w:sz w:val="28"/>
        </w:rPr>
        <w:t>Script</w:t>
      </w:r>
    </w:p>
    <w:tbl>
      <w:tblPr>
        <w:tblStyle w:val="12"/>
        <w:tblW w:w="0" w:type="auto"/>
        <w:jc w:val="center"/>
        <w:tblLayout w:type="fixed"/>
        <w:tblCellMar>
          <w:top w:w="0" w:type="dxa"/>
          <w:left w:w="108" w:type="dxa"/>
          <w:bottom w:w="0" w:type="dxa"/>
          <w:right w:w="108" w:type="dxa"/>
        </w:tblCellMar>
      </w:tblPr>
      <w:tblGrid>
        <w:gridCol w:w="10034"/>
      </w:tblGrid>
      <w:tr w14:paraId="1D446473">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7338058A">
            <w:pPr>
              <w:spacing w:after="0" w:line="240" w:lineRule="auto"/>
            </w:pPr>
            <w:r>
              <w:rPr>
                <w:rFonts w:ascii="Times New Roman" w:hAnsi="Times New Roman"/>
                <w:sz w:val="14"/>
              </w:rPr>
              <w:t>reviews = LOAD '/amazon/input/amazon_reviews.tsv' USING PigStorage('\t') AS</w:t>
            </w:r>
            <w:r>
              <w:rPr>
                <w:rFonts w:ascii="Times New Roman" w:hAnsi="Times New Roman"/>
                <w:sz w:val="14"/>
              </w:rPr>
              <w:br w:type="textWrapping"/>
            </w:r>
            <w:r>
              <w:rPr>
                <w:rFonts w:ascii="Times New Roman" w:hAnsi="Times New Roman"/>
                <w:sz w:val="14"/>
              </w:rPr>
              <w:t>(id:long, productid:chararray, userid:chararray, profilename:chararray,</w:t>
            </w:r>
            <w:r>
              <w:rPr>
                <w:rFonts w:ascii="Times New Roman" w:hAnsi="Times New Roman"/>
                <w:sz w:val="14"/>
              </w:rPr>
              <w:br w:type="textWrapping"/>
            </w:r>
            <w:r>
              <w:rPr>
                <w:rFonts w:ascii="Times New Roman" w:hAnsi="Times New Roman"/>
                <w:sz w:val="14"/>
              </w:rPr>
              <w:t xml:space="preserve"> helpful_num:int, helpful_den:int, score:int, review_time:long,</w:t>
            </w:r>
            <w:r>
              <w:rPr>
                <w:rFonts w:ascii="Times New Roman" w:hAnsi="Times New Roman"/>
                <w:sz w:val="14"/>
              </w:rPr>
              <w:br w:type="textWrapping"/>
            </w:r>
            <w:r>
              <w:rPr>
                <w:rFonts w:ascii="Times New Roman" w:hAnsi="Times New Roman"/>
                <w:sz w:val="14"/>
              </w:rPr>
              <w:t xml:space="preserve"> summary:chararray, review_text:chararray);</w:t>
            </w:r>
            <w:r>
              <w:rPr>
                <w:rFonts w:ascii="Times New Roman" w:hAnsi="Times New Roman"/>
                <w:sz w:val="14"/>
              </w:rPr>
              <w:br w:type="textWrapping"/>
            </w:r>
            <w:r>
              <w:rPr>
                <w:rFonts w:ascii="Times New Roman" w:hAnsi="Times New Roman"/>
                <w:sz w:val="14"/>
              </w:rPr>
              <w:t>valid = FILTER reviews BY id IS NOT NULL AND productid IS NOT NULL</w:t>
            </w:r>
            <w:r>
              <w:rPr>
                <w:rFonts w:ascii="Times New Roman" w:hAnsi="Times New Roman"/>
                <w:sz w:val="14"/>
              </w:rPr>
              <w:br w:type="textWrapping"/>
            </w:r>
            <w:r>
              <w:rPr>
                <w:rFonts w:ascii="Times New Roman" w:hAnsi="Times New Roman"/>
                <w:sz w:val="14"/>
              </w:rPr>
              <w:t xml:space="preserve">    AND helpful_num IS NOT NULL AND score IS NOT NULL;</w:t>
            </w:r>
            <w:r>
              <w:rPr>
                <w:rFonts w:ascii="Times New Roman" w:hAnsi="Times New Roman"/>
                <w:sz w:val="14"/>
              </w:rPr>
              <w:br w:type="textWrapping"/>
            </w:r>
            <w:r>
              <w:rPr>
                <w:rFonts w:ascii="Times New Roman" w:hAnsi="Times New Roman"/>
                <w:sz w:val="14"/>
              </w:rPr>
              <w:t>ordered = ORDER valid BY helpful_num DESC;</w:t>
            </w:r>
            <w:r>
              <w:rPr>
                <w:rFonts w:ascii="Times New Roman" w:hAnsi="Times New Roman"/>
                <w:sz w:val="14"/>
              </w:rPr>
              <w:br w:type="textWrapping"/>
            </w:r>
            <w:r>
              <w:rPr>
                <w:rFonts w:ascii="Times New Roman" w:hAnsi="Times New Roman"/>
                <w:sz w:val="14"/>
              </w:rPr>
              <w:t>top10 = LIMIT ordered 10;</w:t>
            </w:r>
            <w:r>
              <w:rPr>
                <w:rFonts w:ascii="Times New Roman" w:hAnsi="Times New Roman"/>
                <w:sz w:val="14"/>
              </w:rPr>
              <w:br w:type="textWrapping"/>
            </w:r>
            <w:r>
              <w:rPr>
                <w:rFonts w:ascii="Times New Roman" w:hAnsi="Times New Roman"/>
                <w:sz w:val="14"/>
              </w:rPr>
              <w:t>result = FOREACH top10 GENERATE id, productid, score, helpful_num;</w:t>
            </w:r>
            <w:r>
              <w:rPr>
                <w:rFonts w:ascii="Times New Roman" w:hAnsi="Times New Roman"/>
                <w:sz w:val="14"/>
              </w:rPr>
              <w:br w:type="textWrapping"/>
            </w:r>
            <w:r>
              <w:rPr>
                <w:rFonts w:ascii="Times New Roman" w:hAnsi="Times New Roman"/>
                <w:sz w:val="14"/>
              </w:rPr>
              <w:t>STORE result INTO '/amazon/pig_output/top10_helpful_reviews' USING PigStorage('|');</w:t>
            </w:r>
          </w:p>
        </w:tc>
      </w:tr>
    </w:tbl>
    <w:p w14:paraId="213EE885">
      <w:pPr>
        <w:spacing w:after="80"/>
        <w:jc w:val="center"/>
        <w:rPr>
          <w:rFonts w:ascii="Times New Roman" w:hAnsi="Times New Roman"/>
          <w:i/>
          <w:color w:val="5A5A5A"/>
          <w:sz w:val="16"/>
        </w:rPr>
      </w:pPr>
      <w:r>
        <w:rPr>
          <w:rFonts w:ascii="Times New Roman" w:hAnsi="Times New Roman"/>
          <w:i/>
          <w:color w:val="5A5A5A"/>
          <w:sz w:val="16"/>
        </w:rPr>
        <w:t>top10HelpfulReviews.pig</w:t>
      </w:r>
    </w:p>
    <w:p w14:paraId="3C1B6FEF">
      <w:pPr>
        <w:spacing w:after="80"/>
        <w:jc w:val="center"/>
        <w:rPr>
          <w:rFonts w:ascii="Times New Roman" w:hAnsi="Times New Roman"/>
          <w:i/>
          <w:color w:val="5A5A5A"/>
          <w:sz w:val="16"/>
        </w:rPr>
      </w:pPr>
    </w:p>
    <w:p w14:paraId="67F84E88">
      <w:pPr>
        <w:keepNext/>
        <w:spacing w:before="80" w:after="60"/>
      </w:pPr>
      <w:r>
        <w:rPr>
          <w:rFonts w:ascii="Times New Roman" w:hAnsi="Times New Roman"/>
          <w:b/>
          <w:color w:val="008000"/>
          <w:sz w:val="28"/>
        </w:rPr>
        <w:t>Execution</w:t>
      </w:r>
    </w:p>
    <w:p w14:paraId="7CE35887">
      <w:pPr>
        <w:spacing w:after="20"/>
        <w:jc w:val="center"/>
      </w:pPr>
      <w:r>
        <w:drawing>
          <wp:inline distT="0" distB="0" distL="114300" distR="114300">
            <wp:extent cx="5897880" cy="308483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897880" cy="3084901"/>
                    </a:xfrm>
                    <a:prstGeom prst="rect">
                      <a:avLst/>
                    </a:prstGeom>
                  </pic:spPr>
                </pic:pic>
              </a:graphicData>
            </a:graphic>
          </wp:inline>
        </w:drawing>
      </w:r>
    </w:p>
    <w:p w14:paraId="264BE074">
      <w:pPr>
        <w:spacing w:after="80"/>
        <w:jc w:val="center"/>
      </w:pPr>
      <w:r>
        <w:rPr>
          <w:rFonts w:ascii="Times New Roman" w:hAnsi="Times New Roman"/>
          <w:i/>
          <w:color w:val="5A5A5A"/>
          <w:sz w:val="16"/>
        </w:rPr>
        <w:t>Pig 2 execution completed successfully.</w:t>
      </w:r>
    </w:p>
    <w:p w14:paraId="37B4651E">
      <w:r>
        <w:br w:type="page"/>
      </w:r>
    </w:p>
    <w:p w14:paraId="1BD15DE1">
      <w:pPr>
        <w:keepNext/>
        <w:spacing w:before="80" w:after="60"/>
      </w:pPr>
      <w:r>
        <w:rPr>
          <w:rFonts w:ascii="Times New Roman" w:hAnsi="Times New Roman"/>
          <w:b/>
          <w:color w:val="008000"/>
          <w:sz w:val="28"/>
        </w:rPr>
        <w:t>Result</w:t>
      </w:r>
    </w:p>
    <w:p w14:paraId="41C27AB6">
      <w:pPr>
        <w:spacing w:after="20"/>
        <w:jc w:val="center"/>
      </w:pPr>
      <w:r>
        <w:drawing>
          <wp:inline distT="0" distB="0" distL="114300" distR="114300">
            <wp:extent cx="5486400" cy="2379345"/>
            <wp:effectExtent l="0" t="0" r="0"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486400" cy="2379785"/>
                    </a:xfrm>
                    <a:prstGeom prst="rect">
                      <a:avLst/>
                    </a:prstGeom>
                  </pic:spPr>
                </pic:pic>
              </a:graphicData>
            </a:graphic>
          </wp:inline>
        </w:drawing>
      </w:r>
    </w:p>
    <w:p w14:paraId="5ED2D7AF">
      <w:pPr>
        <w:spacing w:after="80"/>
        <w:jc w:val="center"/>
        <w:rPr>
          <w:rFonts w:ascii="Times New Roman" w:hAnsi="Times New Roman"/>
          <w:i/>
          <w:color w:val="5A5A5A"/>
          <w:sz w:val="16"/>
        </w:rPr>
      </w:pPr>
      <w:r>
        <w:rPr>
          <w:rFonts w:ascii="Times New Roman" w:hAnsi="Times New Roman"/>
          <w:i/>
          <w:color w:val="5A5A5A"/>
          <w:sz w:val="16"/>
        </w:rPr>
        <w:t>Top 10 most helpful individual reviews.</w:t>
      </w:r>
    </w:p>
    <w:p w14:paraId="04F1C12E">
      <w:pPr>
        <w:spacing w:after="80"/>
        <w:jc w:val="center"/>
        <w:rPr>
          <w:rFonts w:ascii="Times New Roman" w:hAnsi="Times New Roman"/>
          <w:i/>
          <w:color w:val="5A5A5A"/>
          <w:sz w:val="16"/>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8"/>
        <w:gridCol w:w="2508"/>
        <w:gridCol w:w="2508"/>
        <w:gridCol w:w="2508"/>
      </w:tblGrid>
      <w:tr w14:paraId="0EC6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shd w:val="clear" w:color="auto" w:fill="D9EAF7"/>
            <w:tcMar>
              <w:top w:w="80" w:type="dxa"/>
              <w:left w:w="100" w:type="dxa"/>
              <w:bottom w:w="80" w:type="dxa"/>
              <w:right w:w="100" w:type="dxa"/>
            </w:tcMar>
            <w:vAlign w:val="center"/>
          </w:tcPr>
          <w:p w14:paraId="6784AAF2">
            <w:pPr>
              <w:spacing w:after="0" w:line="240" w:lineRule="auto"/>
              <w:jc w:val="center"/>
            </w:pPr>
            <w:r>
              <w:rPr>
                <w:rFonts w:ascii="Times New Roman" w:hAnsi="Times New Roman"/>
                <w:b/>
                <w:sz w:val="17"/>
              </w:rPr>
              <w:t>Review ID</w:t>
            </w:r>
          </w:p>
        </w:tc>
        <w:tc>
          <w:tcPr>
            <w:tcW w:w="3600" w:type="dxa"/>
            <w:shd w:val="clear" w:color="auto" w:fill="D9EAF7"/>
            <w:tcMar>
              <w:top w:w="80" w:type="dxa"/>
              <w:left w:w="100" w:type="dxa"/>
              <w:bottom w:w="80" w:type="dxa"/>
              <w:right w:w="100" w:type="dxa"/>
            </w:tcMar>
            <w:vAlign w:val="center"/>
          </w:tcPr>
          <w:p w14:paraId="1039DA4C">
            <w:pPr>
              <w:spacing w:after="0" w:line="240" w:lineRule="auto"/>
              <w:jc w:val="center"/>
            </w:pPr>
            <w:r>
              <w:rPr>
                <w:rFonts w:ascii="Times New Roman" w:hAnsi="Times New Roman"/>
                <w:b/>
                <w:sz w:val="17"/>
              </w:rPr>
              <w:t>Product ID</w:t>
            </w:r>
          </w:p>
        </w:tc>
        <w:tc>
          <w:tcPr>
            <w:tcW w:w="1152" w:type="dxa"/>
            <w:shd w:val="clear" w:color="auto" w:fill="D9EAF7"/>
            <w:tcMar>
              <w:top w:w="80" w:type="dxa"/>
              <w:left w:w="100" w:type="dxa"/>
              <w:bottom w:w="80" w:type="dxa"/>
              <w:right w:w="100" w:type="dxa"/>
            </w:tcMar>
            <w:vAlign w:val="center"/>
          </w:tcPr>
          <w:p w14:paraId="43A415E6">
            <w:pPr>
              <w:spacing w:after="0" w:line="240" w:lineRule="auto"/>
              <w:jc w:val="center"/>
            </w:pPr>
            <w:r>
              <w:rPr>
                <w:rFonts w:ascii="Times New Roman" w:hAnsi="Times New Roman"/>
                <w:b/>
                <w:sz w:val="17"/>
              </w:rPr>
              <w:t>Score</w:t>
            </w:r>
          </w:p>
        </w:tc>
        <w:tc>
          <w:tcPr>
            <w:tcW w:w="2015" w:type="dxa"/>
            <w:shd w:val="clear" w:color="auto" w:fill="D9EAF7"/>
            <w:tcMar>
              <w:top w:w="80" w:type="dxa"/>
              <w:left w:w="100" w:type="dxa"/>
              <w:bottom w:w="80" w:type="dxa"/>
              <w:right w:w="100" w:type="dxa"/>
            </w:tcMar>
            <w:vAlign w:val="center"/>
          </w:tcPr>
          <w:p w14:paraId="3F2471ED">
            <w:pPr>
              <w:spacing w:after="0" w:line="240" w:lineRule="auto"/>
              <w:jc w:val="center"/>
            </w:pPr>
            <w:r>
              <w:rPr>
                <w:rFonts w:ascii="Times New Roman" w:hAnsi="Times New Roman"/>
                <w:b/>
                <w:sz w:val="17"/>
              </w:rPr>
              <w:t>Helpful Votes</w:t>
            </w:r>
          </w:p>
        </w:tc>
      </w:tr>
      <w:tr w14:paraId="0892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vAlign w:val="center"/>
          </w:tcPr>
          <w:p w14:paraId="3D7CDBE1">
            <w:pPr>
              <w:spacing w:after="0" w:line="240" w:lineRule="auto"/>
              <w:jc w:val="center"/>
            </w:pPr>
            <w:r>
              <w:rPr>
                <w:rFonts w:ascii="Times New Roman" w:hAnsi="Times New Roman"/>
                <w:sz w:val="17"/>
              </w:rPr>
              <w:t>190734</w:t>
            </w:r>
          </w:p>
        </w:tc>
        <w:tc>
          <w:tcPr>
            <w:tcW w:w="3600" w:type="dxa"/>
            <w:tcMar>
              <w:top w:w="80" w:type="dxa"/>
              <w:left w:w="100" w:type="dxa"/>
              <w:bottom w:w="80" w:type="dxa"/>
              <w:right w:w="100" w:type="dxa"/>
            </w:tcMar>
            <w:vAlign w:val="center"/>
          </w:tcPr>
          <w:p w14:paraId="26AC7B4B">
            <w:pPr>
              <w:spacing w:after="0" w:line="240" w:lineRule="auto"/>
              <w:jc w:val="left"/>
            </w:pPr>
            <w:r>
              <w:rPr>
                <w:rFonts w:ascii="Times New Roman" w:hAnsi="Times New Roman"/>
                <w:sz w:val="17"/>
              </w:rPr>
              <w:t>B000FI4O90</w:t>
            </w:r>
          </w:p>
        </w:tc>
        <w:tc>
          <w:tcPr>
            <w:tcW w:w="1152" w:type="dxa"/>
            <w:tcMar>
              <w:top w:w="80" w:type="dxa"/>
              <w:left w:w="100" w:type="dxa"/>
              <w:bottom w:w="80" w:type="dxa"/>
              <w:right w:w="100" w:type="dxa"/>
            </w:tcMar>
            <w:vAlign w:val="center"/>
          </w:tcPr>
          <w:p w14:paraId="303CAE06">
            <w:pPr>
              <w:spacing w:after="0" w:line="240" w:lineRule="auto"/>
              <w:jc w:val="center"/>
            </w:pPr>
            <w:r>
              <w:rPr>
                <w:rFonts w:ascii="Times New Roman" w:hAnsi="Times New Roman"/>
                <w:sz w:val="17"/>
              </w:rPr>
              <w:t>5</w:t>
            </w:r>
          </w:p>
        </w:tc>
        <w:tc>
          <w:tcPr>
            <w:tcW w:w="2015" w:type="dxa"/>
            <w:tcMar>
              <w:top w:w="80" w:type="dxa"/>
              <w:left w:w="100" w:type="dxa"/>
              <w:bottom w:w="80" w:type="dxa"/>
              <w:right w:w="100" w:type="dxa"/>
            </w:tcMar>
            <w:vAlign w:val="center"/>
          </w:tcPr>
          <w:p w14:paraId="344EBBE5">
            <w:pPr>
              <w:spacing w:after="0" w:line="240" w:lineRule="auto"/>
              <w:jc w:val="center"/>
            </w:pPr>
            <w:r>
              <w:rPr>
                <w:rFonts w:ascii="Times New Roman" w:hAnsi="Times New Roman"/>
                <w:sz w:val="17"/>
              </w:rPr>
              <w:t>866</w:t>
            </w:r>
          </w:p>
        </w:tc>
      </w:tr>
      <w:tr w14:paraId="0D010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vAlign w:val="center"/>
          </w:tcPr>
          <w:p w14:paraId="0F861894">
            <w:pPr>
              <w:spacing w:after="0" w:line="240" w:lineRule="auto"/>
              <w:jc w:val="center"/>
            </w:pPr>
            <w:r>
              <w:rPr>
                <w:rFonts w:ascii="Times New Roman" w:hAnsi="Times New Roman"/>
                <w:sz w:val="17"/>
              </w:rPr>
              <w:t>207713</w:t>
            </w:r>
          </w:p>
        </w:tc>
        <w:tc>
          <w:tcPr>
            <w:tcW w:w="3600" w:type="dxa"/>
            <w:tcMar>
              <w:top w:w="80" w:type="dxa"/>
              <w:left w:w="100" w:type="dxa"/>
              <w:bottom w:w="80" w:type="dxa"/>
              <w:right w:w="100" w:type="dxa"/>
            </w:tcMar>
            <w:vAlign w:val="center"/>
          </w:tcPr>
          <w:p w14:paraId="5877DC13">
            <w:pPr>
              <w:spacing w:after="0" w:line="240" w:lineRule="auto"/>
              <w:jc w:val="left"/>
            </w:pPr>
            <w:r>
              <w:rPr>
                <w:rFonts w:ascii="Times New Roman" w:hAnsi="Times New Roman"/>
                <w:sz w:val="17"/>
              </w:rPr>
              <w:t>B00012182G</w:t>
            </w:r>
          </w:p>
        </w:tc>
        <w:tc>
          <w:tcPr>
            <w:tcW w:w="1152" w:type="dxa"/>
            <w:tcMar>
              <w:top w:w="80" w:type="dxa"/>
              <w:left w:w="100" w:type="dxa"/>
              <w:bottom w:w="80" w:type="dxa"/>
              <w:right w:w="100" w:type="dxa"/>
            </w:tcMar>
            <w:vAlign w:val="center"/>
          </w:tcPr>
          <w:p w14:paraId="1ADF722F">
            <w:pPr>
              <w:spacing w:after="0" w:line="240" w:lineRule="auto"/>
              <w:jc w:val="center"/>
            </w:pPr>
            <w:r>
              <w:rPr>
                <w:rFonts w:ascii="Times New Roman" w:hAnsi="Times New Roman"/>
                <w:sz w:val="17"/>
              </w:rPr>
              <w:t>3</w:t>
            </w:r>
          </w:p>
        </w:tc>
        <w:tc>
          <w:tcPr>
            <w:tcW w:w="2015" w:type="dxa"/>
            <w:tcMar>
              <w:top w:w="80" w:type="dxa"/>
              <w:left w:w="100" w:type="dxa"/>
              <w:bottom w:w="80" w:type="dxa"/>
              <w:right w:w="100" w:type="dxa"/>
            </w:tcMar>
            <w:vAlign w:val="center"/>
          </w:tcPr>
          <w:p w14:paraId="79C40153">
            <w:pPr>
              <w:spacing w:after="0" w:line="240" w:lineRule="auto"/>
              <w:jc w:val="center"/>
            </w:pPr>
            <w:r>
              <w:rPr>
                <w:rFonts w:ascii="Times New Roman" w:hAnsi="Times New Roman"/>
                <w:sz w:val="17"/>
              </w:rPr>
              <w:t>844</w:t>
            </w:r>
          </w:p>
        </w:tc>
      </w:tr>
      <w:tr w14:paraId="5632F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vAlign w:val="center"/>
          </w:tcPr>
          <w:p w14:paraId="01AD1711">
            <w:pPr>
              <w:spacing w:after="0" w:line="240" w:lineRule="auto"/>
              <w:jc w:val="center"/>
            </w:pPr>
            <w:r>
              <w:rPr>
                <w:rFonts w:ascii="Times New Roman" w:hAnsi="Times New Roman"/>
                <w:sz w:val="17"/>
              </w:rPr>
              <w:t>566780</w:t>
            </w:r>
          </w:p>
        </w:tc>
        <w:tc>
          <w:tcPr>
            <w:tcW w:w="3600" w:type="dxa"/>
            <w:tcMar>
              <w:top w:w="80" w:type="dxa"/>
              <w:left w:w="100" w:type="dxa"/>
              <w:bottom w:w="80" w:type="dxa"/>
              <w:right w:w="100" w:type="dxa"/>
            </w:tcMar>
            <w:vAlign w:val="center"/>
          </w:tcPr>
          <w:p w14:paraId="37165D30">
            <w:pPr>
              <w:spacing w:after="0" w:line="240" w:lineRule="auto"/>
              <w:jc w:val="left"/>
            </w:pPr>
            <w:r>
              <w:rPr>
                <w:rFonts w:ascii="Times New Roman" w:hAnsi="Times New Roman"/>
                <w:sz w:val="17"/>
              </w:rPr>
              <w:t>B001PQTYN2</w:t>
            </w:r>
          </w:p>
        </w:tc>
        <w:tc>
          <w:tcPr>
            <w:tcW w:w="1152" w:type="dxa"/>
            <w:tcMar>
              <w:top w:w="80" w:type="dxa"/>
              <w:left w:w="100" w:type="dxa"/>
              <w:bottom w:w="80" w:type="dxa"/>
              <w:right w:w="100" w:type="dxa"/>
            </w:tcMar>
            <w:vAlign w:val="center"/>
          </w:tcPr>
          <w:p w14:paraId="6806BC94">
            <w:pPr>
              <w:spacing w:after="0" w:line="240" w:lineRule="auto"/>
              <w:jc w:val="center"/>
            </w:pPr>
            <w:r>
              <w:rPr>
                <w:rFonts w:ascii="Times New Roman" w:hAnsi="Times New Roman"/>
                <w:sz w:val="17"/>
              </w:rPr>
              <w:t>5</w:t>
            </w:r>
          </w:p>
        </w:tc>
        <w:tc>
          <w:tcPr>
            <w:tcW w:w="2015" w:type="dxa"/>
            <w:tcMar>
              <w:top w:w="80" w:type="dxa"/>
              <w:left w:w="100" w:type="dxa"/>
              <w:bottom w:w="80" w:type="dxa"/>
              <w:right w:w="100" w:type="dxa"/>
            </w:tcMar>
            <w:vAlign w:val="center"/>
          </w:tcPr>
          <w:p w14:paraId="3A6498F6">
            <w:pPr>
              <w:spacing w:after="0" w:line="240" w:lineRule="auto"/>
              <w:jc w:val="center"/>
            </w:pPr>
            <w:r>
              <w:rPr>
                <w:rFonts w:ascii="Times New Roman" w:hAnsi="Times New Roman"/>
                <w:sz w:val="17"/>
              </w:rPr>
              <w:t>808</w:t>
            </w:r>
          </w:p>
        </w:tc>
      </w:tr>
      <w:tr w14:paraId="4BC9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vAlign w:val="center"/>
          </w:tcPr>
          <w:p w14:paraId="483F110F">
            <w:pPr>
              <w:spacing w:after="0" w:line="240" w:lineRule="auto"/>
              <w:jc w:val="center"/>
            </w:pPr>
            <w:r>
              <w:rPr>
                <w:rFonts w:ascii="Times New Roman" w:hAnsi="Times New Roman"/>
                <w:sz w:val="17"/>
              </w:rPr>
              <w:t>235723</w:t>
            </w:r>
          </w:p>
        </w:tc>
        <w:tc>
          <w:tcPr>
            <w:tcW w:w="3600" w:type="dxa"/>
            <w:tcMar>
              <w:top w:w="80" w:type="dxa"/>
              <w:left w:w="100" w:type="dxa"/>
              <w:bottom w:w="80" w:type="dxa"/>
              <w:right w:w="100" w:type="dxa"/>
            </w:tcMar>
            <w:vAlign w:val="center"/>
          </w:tcPr>
          <w:p w14:paraId="10F45D19">
            <w:pPr>
              <w:spacing w:after="0" w:line="240" w:lineRule="auto"/>
              <w:jc w:val="left"/>
            </w:pPr>
            <w:r>
              <w:rPr>
                <w:rFonts w:ascii="Times New Roman" w:hAnsi="Times New Roman"/>
                <w:sz w:val="17"/>
              </w:rPr>
              <w:t>B001F10XUU</w:t>
            </w:r>
          </w:p>
        </w:tc>
        <w:tc>
          <w:tcPr>
            <w:tcW w:w="1152" w:type="dxa"/>
            <w:tcMar>
              <w:top w:w="80" w:type="dxa"/>
              <w:left w:w="100" w:type="dxa"/>
              <w:bottom w:w="80" w:type="dxa"/>
              <w:right w:w="100" w:type="dxa"/>
            </w:tcMar>
            <w:vAlign w:val="center"/>
          </w:tcPr>
          <w:p w14:paraId="21A01346">
            <w:pPr>
              <w:spacing w:after="0" w:line="240" w:lineRule="auto"/>
              <w:jc w:val="center"/>
            </w:pPr>
            <w:r>
              <w:rPr>
                <w:rFonts w:ascii="Times New Roman" w:hAnsi="Times New Roman"/>
                <w:sz w:val="17"/>
              </w:rPr>
              <w:t>1</w:t>
            </w:r>
          </w:p>
        </w:tc>
        <w:tc>
          <w:tcPr>
            <w:tcW w:w="2015" w:type="dxa"/>
            <w:tcMar>
              <w:top w:w="80" w:type="dxa"/>
              <w:left w:w="100" w:type="dxa"/>
              <w:bottom w:w="80" w:type="dxa"/>
              <w:right w:w="100" w:type="dxa"/>
            </w:tcMar>
            <w:vAlign w:val="center"/>
          </w:tcPr>
          <w:p w14:paraId="61006965">
            <w:pPr>
              <w:spacing w:after="0" w:line="240" w:lineRule="auto"/>
              <w:jc w:val="center"/>
            </w:pPr>
            <w:r>
              <w:rPr>
                <w:rFonts w:ascii="Times New Roman" w:hAnsi="Times New Roman"/>
                <w:sz w:val="17"/>
              </w:rPr>
              <w:t>580</w:t>
            </w:r>
          </w:p>
        </w:tc>
      </w:tr>
      <w:tr w14:paraId="3BA9A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vAlign w:val="center"/>
          </w:tcPr>
          <w:p w14:paraId="35FBE0B7">
            <w:pPr>
              <w:spacing w:after="0" w:line="240" w:lineRule="auto"/>
              <w:jc w:val="center"/>
            </w:pPr>
            <w:r>
              <w:rPr>
                <w:rFonts w:ascii="Times New Roman" w:hAnsi="Times New Roman"/>
                <w:sz w:val="17"/>
              </w:rPr>
              <w:t>467801</w:t>
            </w:r>
          </w:p>
        </w:tc>
        <w:tc>
          <w:tcPr>
            <w:tcW w:w="3600" w:type="dxa"/>
            <w:tcMar>
              <w:top w:w="80" w:type="dxa"/>
              <w:left w:w="100" w:type="dxa"/>
              <w:bottom w:w="80" w:type="dxa"/>
              <w:right w:w="100" w:type="dxa"/>
            </w:tcMar>
            <w:vAlign w:val="center"/>
          </w:tcPr>
          <w:p w14:paraId="5CB66F64">
            <w:pPr>
              <w:spacing w:after="0" w:line="240" w:lineRule="auto"/>
              <w:jc w:val="left"/>
            </w:pPr>
            <w:r>
              <w:rPr>
                <w:rFonts w:ascii="Times New Roman" w:hAnsi="Times New Roman"/>
                <w:sz w:val="17"/>
              </w:rPr>
              <w:t>B0065G59F4</w:t>
            </w:r>
          </w:p>
        </w:tc>
        <w:tc>
          <w:tcPr>
            <w:tcW w:w="1152" w:type="dxa"/>
            <w:tcMar>
              <w:top w:w="80" w:type="dxa"/>
              <w:left w:w="100" w:type="dxa"/>
              <w:bottom w:w="80" w:type="dxa"/>
              <w:right w:w="100" w:type="dxa"/>
            </w:tcMar>
            <w:vAlign w:val="center"/>
          </w:tcPr>
          <w:p w14:paraId="1400A977">
            <w:pPr>
              <w:spacing w:after="0" w:line="240" w:lineRule="auto"/>
              <w:jc w:val="center"/>
            </w:pPr>
            <w:r>
              <w:rPr>
                <w:rFonts w:ascii="Times New Roman" w:hAnsi="Times New Roman"/>
                <w:sz w:val="17"/>
              </w:rPr>
              <w:t>5</w:t>
            </w:r>
          </w:p>
        </w:tc>
        <w:tc>
          <w:tcPr>
            <w:tcW w:w="2015" w:type="dxa"/>
            <w:tcMar>
              <w:top w:w="80" w:type="dxa"/>
              <w:left w:w="100" w:type="dxa"/>
              <w:bottom w:w="80" w:type="dxa"/>
              <w:right w:w="100" w:type="dxa"/>
            </w:tcMar>
            <w:vAlign w:val="center"/>
          </w:tcPr>
          <w:p w14:paraId="15812E92">
            <w:pPr>
              <w:spacing w:after="0" w:line="240" w:lineRule="auto"/>
              <w:jc w:val="center"/>
            </w:pPr>
            <w:r>
              <w:rPr>
                <w:rFonts w:ascii="Times New Roman" w:hAnsi="Times New Roman"/>
                <w:sz w:val="17"/>
              </w:rPr>
              <w:t>559</w:t>
            </w:r>
          </w:p>
        </w:tc>
      </w:tr>
      <w:tr w14:paraId="1057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vAlign w:val="center"/>
          </w:tcPr>
          <w:p w14:paraId="2EF54C02">
            <w:pPr>
              <w:spacing w:after="0" w:line="240" w:lineRule="auto"/>
              <w:jc w:val="center"/>
            </w:pPr>
            <w:r>
              <w:rPr>
                <w:rFonts w:ascii="Times New Roman" w:hAnsi="Times New Roman"/>
                <w:sz w:val="17"/>
              </w:rPr>
              <w:t>130479</w:t>
            </w:r>
          </w:p>
        </w:tc>
        <w:tc>
          <w:tcPr>
            <w:tcW w:w="3600" w:type="dxa"/>
            <w:tcMar>
              <w:top w:w="80" w:type="dxa"/>
              <w:left w:w="100" w:type="dxa"/>
              <w:bottom w:w="80" w:type="dxa"/>
              <w:right w:w="100" w:type="dxa"/>
            </w:tcMar>
            <w:vAlign w:val="center"/>
          </w:tcPr>
          <w:p w14:paraId="07B845DF">
            <w:pPr>
              <w:spacing w:after="0" w:line="240" w:lineRule="auto"/>
              <w:jc w:val="left"/>
            </w:pPr>
            <w:r>
              <w:rPr>
                <w:rFonts w:ascii="Times New Roman" w:hAnsi="Times New Roman"/>
                <w:sz w:val="17"/>
              </w:rPr>
              <w:t>B005F3IAPE</w:t>
            </w:r>
          </w:p>
        </w:tc>
        <w:tc>
          <w:tcPr>
            <w:tcW w:w="1152" w:type="dxa"/>
            <w:tcMar>
              <w:top w:w="80" w:type="dxa"/>
              <w:left w:w="100" w:type="dxa"/>
              <w:bottom w:w="80" w:type="dxa"/>
              <w:right w:w="100" w:type="dxa"/>
            </w:tcMar>
            <w:vAlign w:val="center"/>
          </w:tcPr>
          <w:p w14:paraId="52F722D6">
            <w:pPr>
              <w:spacing w:after="0" w:line="240" w:lineRule="auto"/>
              <w:jc w:val="center"/>
            </w:pPr>
            <w:r>
              <w:rPr>
                <w:rFonts w:ascii="Times New Roman" w:hAnsi="Times New Roman"/>
                <w:sz w:val="17"/>
              </w:rPr>
              <w:t>5</w:t>
            </w:r>
          </w:p>
        </w:tc>
        <w:tc>
          <w:tcPr>
            <w:tcW w:w="2015" w:type="dxa"/>
            <w:tcMar>
              <w:top w:w="80" w:type="dxa"/>
              <w:left w:w="100" w:type="dxa"/>
              <w:bottom w:w="80" w:type="dxa"/>
              <w:right w:w="100" w:type="dxa"/>
            </w:tcMar>
            <w:vAlign w:val="center"/>
          </w:tcPr>
          <w:p w14:paraId="44F70E7C">
            <w:pPr>
              <w:spacing w:after="0" w:line="240" w:lineRule="auto"/>
              <w:jc w:val="center"/>
            </w:pPr>
            <w:r>
              <w:rPr>
                <w:rFonts w:ascii="Times New Roman" w:hAnsi="Times New Roman"/>
                <w:sz w:val="17"/>
              </w:rPr>
              <w:t>559</w:t>
            </w:r>
          </w:p>
        </w:tc>
      </w:tr>
      <w:tr w14:paraId="3153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vAlign w:val="center"/>
          </w:tcPr>
          <w:p w14:paraId="79149364">
            <w:pPr>
              <w:spacing w:after="0" w:line="240" w:lineRule="auto"/>
              <w:jc w:val="center"/>
            </w:pPr>
            <w:r>
              <w:rPr>
                <w:rFonts w:ascii="Times New Roman" w:hAnsi="Times New Roman"/>
                <w:sz w:val="17"/>
              </w:rPr>
              <w:t>287185</w:t>
            </w:r>
          </w:p>
        </w:tc>
        <w:tc>
          <w:tcPr>
            <w:tcW w:w="3600" w:type="dxa"/>
            <w:tcMar>
              <w:top w:w="80" w:type="dxa"/>
              <w:left w:w="100" w:type="dxa"/>
              <w:bottom w:w="80" w:type="dxa"/>
              <w:right w:w="100" w:type="dxa"/>
            </w:tcMar>
            <w:vAlign w:val="center"/>
          </w:tcPr>
          <w:p w14:paraId="4230EB44">
            <w:pPr>
              <w:spacing w:after="0" w:line="240" w:lineRule="auto"/>
              <w:jc w:val="left"/>
            </w:pPr>
            <w:r>
              <w:rPr>
                <w:rFonts w:ascii="Times New Roman" w:hAnsi="Times New Roman"/>
                <w:sz w:val="17"/>
              </w:rPr>
              <w:t>B009K2BBT8</w:t>
            </w:r>
          </w:p>
        </w:tc>
        <w:tc>
          <w:tcPr>
            <w:tcW w:w="1152" w:type="dxa"/>
            <w:tcMar>
              <w:top w:w="80" w:type="dxa"/>
              <w:left w:w="100" w:type="dxa"/>
              <w:bottom w:w="80" w:type="dxa"/>
              <w:right w:w="100" w:type="dxa"/>
            </w:tcMar>
            <w:vAlign w:val="center"/>
          </w:tcPr>
          <w:p w14:paraId="360D13B6">
            <w:pPr>
              <w:spacing w:after="0" w:line="240" w:lineRule="auto"/>
              <w:jc w:val="center"/>
            </w:pPr>
            <w:r>
              <w:rPr>
                <w:rFonts w:ascii="Times New Roman" w:hAnsi="Times New Roman"/>
                <w:sz w:val="17"/>
              </w:rPr>
              <w:t>5</w:t>
            </w:r>
          </w:p>
        </w:tc>
        <w:tc>
          <w:tcPr>
            <w:tcW w:w="2015" w:type="dxa"/>
            <w:tcMar>
              <w:top w:w="80" w:type="dxa"/>
              <w:left w:w="100" w:type="dxa"/>
              <w:bottom w:w="80" w:type="dxa"/>
              <w:right w:w="100" w:type="dxa"/>
            </w:tcMar>
            <w:vAlign w:val="center"/>
          </w:tcPr>
          <w:p w14:paraId="7CDFC016">
            <w:pPr>
              <w:spacing w:after="0" w:line="240" w:lineRule="auto"/>
              <w:jc w:val="center"/>
            </w:pPr>
            <w:r>
              <w:rPr>
                <w:rFonts w:ascii="Times New Roman" w:hAnsi="Times New Roman"/>
                <w:sz w:val="17"/>
              </w:rPr>
              <w:t>559</w:t>
            </w:r>
          </w:p>
        </w:tc>
      </w:tr>
      <w:tr w14:paraId="46B7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vAlign w:val="center"/>
          </w:tcPr>
          <w:p w14:paraId="20F55E79">
            <w:pPr>
              <w:spacing w:after="0" w:line="240" w:lineRule="auto"/>
              <w:jc w:val="center"/>
            </w:pPr>
            <w:r>
              <w:rPr>
                <w:rFonts w:ascii="Times New Roman" w:hAnsi="Times New Roman"/>
                <w:sz w:val="17"/>
              </w:rPr>
              <w:t>293136</w:t>
            </w:r>
          </w:p>
        </w:tc>
        <w:tc>
          <w:tcPr>
            <w:tcW w:w="3600" w:type="dxa"/>
            <w:tcMar>
              <w:top w:w="80" w:type="dxa"/>
              <w:left w:w="100" w:type="dxa"/>
              <w:bottom w:w="80" w:type="dxa"/>
              <w:right w:w="100" w:type="dxa"/>
            </w:tcMar>
            <w:vAlign w:val="center"/>
          </w:tcPr>
          <w:p w14:paraId="43C12ED4">
            <w:pPr>
              <w:spacing w:after="0" w:line="240" w:lineRule="auto"/>
              <w:jc w:val="left"/>
            </w:pPr>
            <w:r>
              <w:rPr>
                <w:rFonts w:ascii="Times New Roman" w:hAnsi="Times New Roman"/>
                <w:sz w:val="17"/>
              </w:rPr>
              <w:t>B008VQ01Y0</w:t>
            </w:r>
          </w:p>
        </w:tc>
        <w:tc>
          <w:tcPr>
            <w:tcW w:w="1152" w:type="dxa"/>
            <w:tcMar>
              <w:top w:w="80" w:type="dxa"/>
              <w:left w:w="100" w:type="dxa"/>
              <w:bottom w:w="80" w:type="dxa"/>
              <w:right w:w="100" w:type="dxa"/>
            </w:tcMar>
            <w:vAlign w:val="center"/>
          </w:tcPr>
          <w:p w14:paraId="6FDCD57C">
            <w:pPr>
              <w:spacing w:after="0" w:line="240" w:lineRule="auto"/>
              <w:jc w:val="center"/>
            </w:pPr>
            <w:r>
              <w:rPr>
                <w:rFonts w:ascii="Times New Roman" w:hAnsi="Times New Roman"/>
                <w:sz w:val="17"/>
              </w:rPr>
              <w:t>5</w:t>
            </w:r>
          </w:p>
        </w:tc>
        <w:tc>
          <w:tcPr>
            <w:tcW w:w="2015" w:type="dxa"/>
            <w:tcMar>
              <w:top w:w="80" w:type="dxa"/>
              <w:left w:w="100" w:type="dxa"/>
              <w:bottom w:w="80" w:type="dxa"/>
              <w:right w:w="100" w:type="dxa"/>
            </w:tcMar>
            <w:vAlign w:val="center"/>
          </w:tcPr>
          <w:p w14:paraId="725D62F9">
            <w:pPr>
              <w:spacing w:after="0" w:line="240" w:lineRule="auto"/>
              <w:jc w:val="center"/>
            </w:pPr>
            <w:r>
              <w:rPr>
                <w:rFonts w:ascii="Times New Roman" w:hAnsi="Times New Roman"/>
                <w:sz w:val="17"/>
              </w:rPr>
              <w:t>559</w:t>
            </w:r>
          </w:p>
        </w:tc>
      </w:tr>
      <w:tr w14:paraId="0BFC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vAlign w:val="center"/>
          </w:tcPr>
          <w:p w14:paraId="22E0CAE3">
            <w:pPr>
              <w:spacing w:after="0" w:line="240" w:lineRule="auto"/>
              <w:jc w:val="center"/>
            </w:pPr>
            <w:r>
              <w:rPr>
                <w:rFonts w:ascii="Times New Roman" w:hAnsi="Times New Roman"/>
                <w:sz w:val="17"/>
              </w:rPr>
              <w:t>297367</w:t>
            </w:r>
          </w:p>
        </w:tc>
        <w:tc>
          <w:tcPr>
            <w:tcW w:w="3600" w:type="dxa"/>
            <w:tcMar>
              <w:top w:w="80" w:type="dxa"/>
              <w:left w:w="100" w:type="dxa"/>
              <w:bottom w:w="80" w:type="dxa"/>
              <w:right w:w="100" w:type="dxa"/>
            </w:tcMar>
            <w:vAlign w:val="center"/>
          </w:tcPr>
          <w:p w14:paraId="396DE6F0">
            <w:pPr>
              <w:spacing w:after="0" w:line="240" w:lineRule="auto"/>
              <w:jc w:val="left"/>
            </w:pPr>
            <w:r>
              <w:rPr>
                <w:rFonts w:ascii="Times New Roman" w:hAnsi="Times New Roman"/>
                <w:sz w:val="17"/>
              </w:rPr>
              <w:t>B0069GOKGE</w:t>
            </w:r>
          </w:p>
        </w:tc>
        <w:tc>
          <w:tcPr>
            <w:tcW w:w="1152" w:type="dxa"/>
            <w:tcMar>
              <w:top w:w="80" w:type="dxa"/>
              <w:left w:w="100" w:type="dxa"/>
              <w:bottom w:w="80" w:type="dxa"/>
              <w:right w:w="100" w:type="dxa"/>
            </w:tcMar>
            <w:vAlign w:val="center"/>
          </w:tcPr>
          <w:p w14:paraId="56B9A151">
            <w:pPr>
              <w:spacing w:after="0" w:line="240" w:lineRule="auto"/>
              <w:jc w:val="center"/>
            </w:pPr>
            <w:r>
              <w:rPr>
                <w:rFonts w:ascii="Times New Roman" w:hAnsi="Times New Roman"/>
                <w:sz w:val="17"/>
              </w:rPr>
              <w:t>5</w:t>
            </w:r>
          </w:p>
        </w:tc>
        <w:tc>
          <w:tcPr>
            <w:tcW w:w="2015" w:type="dxa"/>
            <w:tcMar>
              <w:top w:w="80" w:type="dxa"/>
              <w:left w:w="100" w:type="dxa"/>
              <w:bottom w:w="80" w:type="dxa"/>
              <w:right w:w="100" w:type="dxa"/>
            </w:tcMar>
            <w:vAlign w:val="center"/>
          </w:tcPr>
          <w:p w14:paraId="0B9591A1">
            <w:pPr>
              <w:spacing w:after="0" w:line="240" w:lineRule="auto"/>
              <w:jc w:val="center"/>
            </w:pPr>
            <w:r>
              <w:rPr>
                <w:rFonts w:ascii="Times New Roman" w:hAnsi="Times New Roman"/>
                <w:sz w:val="17"/>
              </w:rPr>
              <w:t>559</w:t>
            </w:r>
          </w:p>
        </w:tc>
      </w:tr>
      <w:tr w14:paraId="2AD9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vAlign w:val="center"/>
          </w:tcPr>
          <w:p w14:paraId="7719B9B0">
            <w:pPr>
              <w:spacing w:after="0" w:line="240" w:lineRule="auto"/>
              <w:jc w:val="center"/>
            </w:pPr>
            <w:r>
              <w:rPr>
                <w:rFonts w:ascii="Times New Roman" w:hAnsi="Times New Roman"/>
                <w:sz w:val="17"/>
              </w:rPr>
              <w:t>210512</w:t>
            </w:r>
          </w:p>
        </w:tc>
        <w:tc>
          <w:tcPr>
            <w:tcW w:w="3600" w:type="dxa"/>
            <w:tcMar>
              <w:top w:w="80" w:type="dxa"/>
              <w:left w:w="100" w:type="dxa"/>
              <w:bottom w:w="80" w:type="dxa"/>
              <w:right w:w="100" w:type="dxa"/>
            </w:tcMar>
            <w:vAlign w:val="center"/>
          </w:tcPr>
          <w:p w14:paraId="6AE0064F">
            <w:pPr>
              <w:spacing w:after="0" w:line="240" w:lineRule="auto"/>
              <w:jc w:val="left"/>
            </w:pPr>
            <w:r>
              <w:rPr>
                <w:rFonts w:ascii="Times New Roman" w:hAnsi="Times New Roman"/>
                <w:sz w:val="17"/>
              </w:rPr>
              <w:t>B005FKRTO0</w:t>
            </w:r>
          </w:p>
        </w:tc>
        <w:tc>
          <w:tcPr>
            <w:tcW w:w="1152" w:type="dxa"/>
            <w:tcMar>
              <w:top w:w="80" w:type="dxa"/>
              <w:left w:w="100" w:type="dxa"/>
              <w:bottom w:w="80" w:type="dxa"/>
              <w:right w:w="100" w:type="dxa"/>
            </w:tcMar>
            <w:vAlign w:val="center"/>
          </w:tcPr>
          <w:p w14:paraId="3EC1C827">
            <w:pPr>
              <w:spacing w:after="0" w:line="240" w:lineRule="auto"/>
              <w:jc w:val="center"/>
            </w:pPr>
            <w:r>
              <w:rPr>
                <w:rFonts w:ascii="Times New Roman" w:hAnsi="Times New Roman"/>
                <w:sz w:val="17"/>
              </w:rPr>
              <w:t>5</w:t>
            </w:r>
          </w:p>
        </w:tc>
        <w:tc>
          <w:tcPr>
            <w:tcW w:w="2015" w:type="dxa"/>
            <w:tcMar>
              <w:top w:w="80" w:type="dxa"/>
              <w:left w:w="100" w:type="dxa"/>
              <w:bottom w:w="80" w:type="dxa"/>
              <w:right w:w="100" w:type="dxa"/>
            </w:tcMar>
            <w:vAlign w:val="center"/>
          </w:tcPr>
          <w:p w14:paraId="60B47670">
            <w:pPr>
              <w:spacing w:after="0" w:line="240" w:lineRule="auto"/>
              <w:jc w:val="center"/>
            </w:pPr>
            <w:r>
              <w:rPr>
                <w:rFonts w:ascii="Times New Roman" w:hAnsi="Times New Roman"/>
                <w:sz w:val="17"/>
              </w:rPr>
              <w:t>559</w:t>
            </w:r>
          </w:p>
        </w:tc>
      </w:tr>
    </w:tbl>
    <w:p w14:paraId="7F512153">
      <w:pPr>
        <w:spacing w:after="20"/>
      </w:pPr>
    </w:p>
    <w:p w14:paraId="6077152B">
      <w:pPr>
        <w:spacing w:after="80" w:line="259" w:lineRule="auto"/>
        <w:jc w:val="both"/>
        <w:rPr>
          <w:rFonts w:ascii="Times New Roman" w:hAnsi="Times New Roman"/>
          <w:b w:val="0"/>
          <w:i w:val="0"/>
          <w:sz w:val="22"/>
        </w:rPr>
      </w:pPr>
      <w:r>
        <w:rPr>
          <w:rFonts w:ascii="Times New Roman" w:hAnsi="Times New Roman"/>
          <w:b w:val="0"/>
          <w:i w:val="0"/>
          <w:sz w:val="22"/>
        </w:rPr>
        <w:t>Interpretation: Review 190734 for product B000FI4O90 ranked first with 866 helpful votes and score 5. Review 207713 followed with 844 votes, and Review 566780 had 808 votes.</w:t>
      </w:r>
    </w:p>
    <w:p w14:paraId="29F31AF3">
      <w:pPr>
        <w:spacing w:after="80" w:line="259" w:lineRule="auto"/>
        <w:jc w:val="both"/>
        <w:rPr>
          <w:rFonts w:ascii="Times New Roman" w:hAnsi="Times New Roman"/>
          <w:b w:val="0"/>
          <w:i w:val="0"/>
          <w:sz w:val="22"/>
        </w:rPr>
      </w:pPr>
    </w:p>
    <w:p w14:paraId="24805802">
      <w:pPr>
        <w:spacing w:after="20"/>
        <w:jc w:val="center"/>
      </w:pPr>
      <w:r>
        <w:drawing>
          <wp:inline distT="0" distB="0" distL="114300" distR="114300">
            <wp:extent cx="5330190" cy="2955925"/>
            <wp:effectExtent l="0" t="0" r="381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330190" cy="2955925"/>
                    </a:xfrm>
                    <a:prstGeom prst="rect">
                      <a:avLst/>
                    </a:prstGeom>
                  </pic:spPr>
                </pic:pic>
              </a:graphicData>
            </a:graphic>
          </wp:inline>
        </w:drawing>
      </w:r>
    </w:p>
    <w:p w14:paraId="32D858C3">
      <w:pPr>
        <w:spacing w:after="80"/>
        <w:jc w:val="center"/>
      </w:pPr>
      <w:r>
        <w:rPr>
          <w:rFonts w:ascii="Times New Roman" w:hAnsi="Times New Roman"/>
          <w:i/>
          <w:color w:val="5A5A5A"/>
          <w:sz w:val="16"/>
        </w:rPr>
        <w:t>Top 10 most helpful reviews.</w:t>
      </w:r>
    </w:p>
    <w:p w14:paraId="313B5D32">
      <w:r>
        <w:br w:type="page"/>
      </w:r>
    </w:p>
    <w:p w14:paraId="3A0ACDA0">
      <w:pPr>
        <w:keepNext/>
        <w:spacing w:before="80" w:after="60"/>
      </w:pPr>
      <w:r>
        <w:rPr>
          <w:rFonts w:ascii="Times New Roman" w:hAnsi="Times New Roman"/>
          <w:b/>
          <w:color w:val="C00000"/>
          <w:sz w:val="28"/>
        </w:rPr>
        <w:t>6.3 Top 10 Helpful Reviews by Rating Score</w:t>
      </w:r>
    </w:p>
    <w:p w14:paraId="79416A47">
      <w:pPr>
        <w:spacing w:after="80" w:line="259" w:lineRule="auto"/>
        <w:jc w:val="both"/>
        <w:rPr>
          <w:rFonts w:ascii="Times New Roman" w:hAnsi="Times New Roman"/>
          <w:b w:val="0"/>
          <w:i w:val="0"/>
          <w:sz w:val="22"/>
        </w:rPr>
      </w:pPr>
      <w:r>
        <w:rPr>
          <w:rFonts w:ascii="Times New Roman" w:hAnsi="Times New Roman"/>
          <w:b w:val="0"/>
          <w:i w:val="0"/>
          <w:sz w:val="22"/>
        </w:rPr>
        <w:t>Groups reviews by rating score and ranks the ten most helpful reviews inside each score group. The output therefore contains 50 rows: ten for each score from 1 to 5.</w:t>
      </w:r>
    </w:p>
    <w:p w14:paraId="3285042D">
      <w:pPr>
        <w:spacing w:after="80" w:line="259" w:lineRule="auto"/>
        <w:jc w:val="both"/>
        <w:rPr>
          <w:rFonts w:ascii="Times New Roman" w:hAnsi="Times New Roman"/>
          <w:b w:val="0"/>
          <w:i w:val="0"/>
          <w:sz w:val="22"/>
        </w:rPr>
      </w:pPr>
    </w:p>
    <w:p w14:paraId="6C61B30C">
      <w:pPr>
        <w:keepNext/>
        <w:spacing w:before="80" w:after="60"/>
      </w:pPr>
      <w:r>
        <w:rPr>
          <w:rFonts w:ascii="Times New Roman" w:hAnsi="Times New Roman"/>
          <w:b/>
          <w:color w:val="008000"/>
          <w:sz w:val="28"/>
        </w:rPr>
        <w:t>Script</w:t>
      </w:r>
    </w:p>
    <w:tbl>
      <w:tblPr>
        <w:tblStyle w:val="12"/>
        <w:tblW w:w="0" w:type="auto"/>
        <w:jc w:val="center"/>
        <w:tblLayout w:type="fixed"/>
        <w:tblCellMar>
          <w:top w:w="0" w:type="dxa"/>
          <w:left w:w="108" w:type="dxa"/>
          <w:bottom w:w="0" w:type="dxa"/>
          <w:right w:w="108" w:type="dxa"/>
        </w:tblCellMar>
      </w:tblPr>
      <w:tblGrid>
        <w:gridCol w:w="10034"/>
      </w:tblGrid>
      <w:tr w14:paraId="1DBDA77E">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10E8A49D">
            <w:pPr>
              <w:spacing w:after="0" w:line="240" w:lineRule="auto"/>
            </w:pPr>
            <w:r>
              <w:rPr>
                <w:rFonts w:ascii="Times New Roman" w:hAnsi="Times New Roman"/>
                <w:sz w:val="13"/>
              </w:rPr>
              <w:t>reviews = LOAD '/amazon/input/amazon_reviews.tsv' USING PigStorage('\t') AS</w:t>
            </w:r>
            <w:r>
              <w:rPr>
                <w:rFonts w:ascii="Times New Roman" w:hAnsi="Times New Roman"/>
                <w:sz w:val="13"/>
              </w:rPr>
              <w:br w:type="textWrapping"/>
            </w:r>
            <w:r>
              <w:rPr>
                <w:rFonts w:ascii="Times New Roman" w:hAnsi="Times New Roman"/>
                <w:sz w:val="13"/>
              </w:rPr>
              <w:t>(id:long, productid:chararray, userid:chararray, profilename:chararray,</w:t>
            </w:r>
            <w:r>
              <w:rPr>
                <w:rFonts w:ascii="Times New Roman" w:hAnsi="Times New Roman"/>
                <w:sz w:val="13"/>
              </w:rPr>
              <w:br w:type="textWrapping"/>
            </w:r>
            <w:r>
              <w:rPr>
                <w:rFonts w:ascii="Times New Roman" w:hAnsi="Times New Roman"/>
                <w:sz w:val="13"/>
              </w:rPr>
              <w:t xml:space="preserve"> helpful_num:int, helpful_den:int, score:int, review_time:long,</w:t>
            </w:r>
            <w:r>
              <w:rPr>
                <w:rFonts w:ascii="Times New Roman" w:hAnsi="Times New Roman"/>
                <w:sz w:val="13"/>
              </w:rPr>
              <w:br w:type="textWrapping"/>
            </w:r>
            <w:r>
              <w:rPr>
                <w:rFonts w:ascii="Times New Roman" w:hAnsi="Times New Roman"/>
                <w:sz w:val="13"/>
              </w:rPr>
              <w:t xml:space="preserve"> summary:chararray, review_text:chararray);</w:t>
            </w:r>
            <w:r>
              <w:rPr>
                <w:rFonts w:ascii="Times New Roman" w:hAnsi="Times New Roman"/>
                <w:sz w:val="13"/>
              </w:rPr>
              <w:br w:type="textWrapping"/>
            </w:r>
            <w:r>
              <w:rPr>
                <w:rFonts w:ascii="Times New Roman" w:hAnsi="Times New Roman"/>
                <w:sz w:val="13"/>
              </w:rPr>
              <w:t>valid = FILTER reviews BY id IS NOT NULL AND productid IS NOT NULL</w:t>
            </w:r>
            <w:r>
              <w:rPr>
                <w:rFonts w:ascii="Times New Roman" w:hAnsi="Times New Roman"/>
                <w:sz w:val="13"/>
              </w:rPr>
              <w:br w:type="textWrapping"/>
            </w:r>
            <w:r>
              <w:rPr>
                <w:rFonts w:ascii="Times New Roman" w:hAnsi="Times New Roman"/>
                <w:sz w:val="13"/>
              </w:rPr>
              <w:t xml:space="preserve">    AND helpful_num IS NOT NULL AND score IS NOT NULL AND score &gt;= 1 AND score &lt;= 5;</w:t>
            </w:r>
            <w:r>
              <w:rPr>
                <w:rFonts w:ascii="Times New Roman" w:hAnsi="Times New Roman"/>
                <w:sz w:val="13"/>
              </w:rPr>
              <w:br w:type="textWrapping"/>
            </w:r>
            <w:r>
              <w:rPr>
                <w:rFonts w:ascii="Times New Roman" w:hAnsi="Times New Roman"/>
                <w:sz w:val="13"/>
              </w:rPr>
              <w:t>clean = FOREACH valid GENERATE id, productid, score, helpful_num;</w:t>
            </w:r>
            <w:r>
              <w:rPr>
                <w:rFonts w:ascii="Times New Roman" w:hAnsi="Times New Roman"/>
                <w:sz w:val="13"/>
              </w:rPr>
              <w:br w:type="textWrapping"/>
            </w:r>
            <w:r>
              <w:rPr>
                <w:rFonts w:ascii="Times New Roman" w:hAnsi="Times New Roman"/>
                <w:sz w:val="13"/>
              </w:rPr>
              <w:t>grouped = GROUP clean BY score;</w:t>
            </w:r>
            <w:r>
              <w:rPr>
                <w:rFonts w:ascii="Times New Roman" w:hAnsi="Times New Roman"/>
                <w:sz w:val="13"/>
              </w:rPr>
              <w:br w:type="textWrapping"/>
            </w:r>
            <w:r>
              <w:rPr>
                <w:rFonts w:ascii="Times New Roman" w:hAnsi="Times New Roman"/>
                <w:sz w:val="13"/>
              </w:rPr>
              <w:t>ranked = FOREACH grouped {</w:t>
            </w:r>
            <w:r>
              <w:rPr>
                <w:rFonts w:ascii="Times New Roman" w:hAnsi="Times New Roman"/>
                <w:sz w:val="13"/>
              </w:rPr>
              <w:br w:type="textWrapping"/>
            </w:r>
            <w:r>
              <w:rPr>
                <w:rFonts w:ascii="Times New Roman" w:hAnsi="Times New Roman"/>
                <w:sz w:val="13"/>
              </w:rPr>
              <w:t xml:space="preserve">    ordered = ORDER clean BY helpful_num DESC, id ASC;</w:t>
            </w:r>
            <w:r>
              <w:rPr>
                <w:rFonts w:ascii="Times New Roman" w:hAnsi="Times New Roman"/>
                <w:sz w:val="13"/>
              </w:rPr>
              <w:br w:type="textWrapping"/>
            </w:r>
            <w:r>
              <w:rPr>
                <w:rFonts w:ascii="Times New Roman" w:hAnsi="Times New Roman"/>
                <w:sz w:val="13"/>
              </w:rPr>
              <w:t xml:space="preserve">    top10 = LIMIT ordered 10;</w:t>
            </w:r>
            <w:r>
              <w:rPr>
                <w:rFonts w:ascii="Times New Roman" w:hAnsi="Times New Roman"/>
                <w:sz w:val="13"/>
              </w:rPr>
              <w:br w:type="textWrapping"/>
            </w:r>
            <w:r>
              <w:rPr>
                <w:rFonts w:ascii="Times New Roman" w:hAnsi="Times New Roman"/>
                <w:sz w:val="13"/>
              </w:rPr>
              <w:t xml:space="preserve">    GENERATE FLATTEN(top10);</w:t>
            </w:r>
            <w:r>
              <w:rPr>
                <w:rFonts w:ascii="Times New Roman" w:hAnsi="Times New Roman"/>
                <w:sz w:val="13"/>
              </w:rPr>
              <w:br w:type="textWrapping"/>
            </w:r>
            <w:r>
              <w:rPr>
                <w:rFonts w:ascii="Times New Roman" w:hAnsi="Times New Roman"/>
                <w:sz w:val="13"/>
              </w:rPr>
              <w:t>};</w:t>
            </w:r>
            <w:r>
              <w:rPr>
                <w:rFonts w:ascii="Times New Roman" w:hAnsi="Times New Roman"/>
                <w:sz w:val="13"/>
              </w:rPr>
              <w:br w:type="textWrapping"/>
            </w:r>
            <w:r>
              <w:rPr>
                <w:rFonts w:ascii="Times New Roman" w:hAnsi="Times New Roman"/>
                <w:sz w:val="13"/>
              </w:rPr>
              <w:t>STORE ranked INTO '/amazon/pig_output/top10_helpful_by_score' USING PigStorage('|');</w:t>
            </w:r>
          </w:p>
        </w:tc>
      </w:tr>
    </w:tbl>
    <w:p w14:paraId="7D0C9561">
      <w:pPr>
        <w:spacing w:after="80"/>
        <w:jc w:val="center"/>
      </w:pPr>
      <w:r>
        <w:rPr>
          <w:rFonts w:ascii="Times New Roman" w:hAnsi="Times New Roman"/>
          <w:i/>
          <w:color w:val="5A5A5A"/>
          <w:sz w:val="16"/>
        </w:rPr>
        <w:t>top10HelpfulReviewsByScore.pig</w:t>
      </w:r>
    </w:p>
    <w:p w14:paraId="55A818A2">
      <w:pPr>
        <w:keepNext/>
        <w:spacing w:before="80" w:after="60"/>
        <w:rPr>
          <w:rFonts w:ascii="Times New Roman" w:hAnsi="Times New Roman"/>
          <w:b/>
          <w:color w:val="008000"/>
          <w:sz w:val="28"/>
        </w:rPr>
      </w:pPr>
    </w:p>
    <w:p w14:paraId="218AB531">
      <w:pPr>
        <w:keepNext/>
        <w:spacing w:before="80" w:after="60"/>
      </w:pPr>
      <w:r>
        <w:rPr>
          <w:rFonts w:ascii="Times New Roman" w:hAnsi="Times New Roman"/>
          <w:b/>
          <w:color w:val="008000"/>
          <w:sz w:val="28"/>
        </w:rPr>
        <w:t>Execution</w:t>
      </w:r>
    </w:p>
    <w:p w14:paraId="47848639">
      <w:pPr>
        <w:spacing w:after="20"/>
        <w:jc w:val="center"/>
      </w:pPr>
      <w:r>
        <w:drawing>
          <wp:inline distT="0" distB="0" distL="114300" distR="114300">
            <wp:extent cx="5897880" cy="290195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897880" cy="2902181"/>
                    </a:xfrm>
                    <a:prstGeom prst="rect">
                      <a:avLst/>
                    </a:prstGeom>
                  </pic:spPr>
                </pic:pic>
              </a:graphicData>
            </a:graphic>
          </wp:inline>
        </w:drawing>
      </w:r>
    </w:p>
    <w:p w14:paraId="7785DD90">
      <w:pPr>
        <w:spacing w:after="80"/>
        <w:jc w:val="center"/>
      </w:pPr>
      <w:r>
        <w:rPr>
          <w:rFonts w:ascii="Times New Roman" w:hAnsi="Times New Roman"/>
          <w:i/>
          <w:color w:val="5A5A5A"/>
          <w:sz w:val="16"/>
        </w:rPr>
        <w:t>Pig 3 execution successfully read 568,452 records and stored 50 ranked rows.</w:t>
      </w:r>
    </w:p>
    <w:p w14:paraId="24D41F75">
      <w:r>
        <w:br w:type="page"/>
      </w:r>
    </w:p>
    <w:p w14:paraId="710A1882">
      <w:pPr>
        <w:keepNext/>
        <w:spacing w:before="80" w:after="60"/>
      </w:pPr>
      <w:r>
        <w:rPr>
          <w:rFonts w:ascii="Times New Roman" w:hAnsi="Times New Roman"/>
          <w:b/>
          <w:color w:val="008000"/>
          <w:sz w:val="28"/>
        </w:rPr>
        <w:t>Result Evidence</w:t>
      </w:r>
    </w:p>
    <w:p w14:paraId="12701ED9">
      <w:pPr>
        <w:spacing w:after="20"/>
        <w:jc w:val="center"/>
      </w:pPr>
      <w:r>
        <w:drawing>
          <wp:inline distT="0" distB="0" distL="114300" distR="114300">
            <wp:extent cx="5257800" cy="44043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257800" cy="4404880"/>
                    </a:xfrm>
                    <a:prstGeom prst="rect">
                      <a:avLst/>
                    </a:prstGeom>
                  </pic:spPr>
                </pic:pic>
              </a:graphicData>
            </a:graphic>
          </wp:inline>
        </w:drawing>
      </w:r>
    </w:p>
    <w:p w14:paraId="48123C34">
      <w:pPr>
        <w:spacing w:after="80"/>
        <w:jc w:val="center"/>
        <w:rPr>
          <w:rFonts w:ascii="Times New Roman" w:hAnsi="Times New Roman"/>
          <w:i/>
          <w:color w:val="5A5A5A"/>
          <w:sz w:val="16"/>
        </w:rPr>
      </w:pPr>
      <w:r>
        <w:rPr>
          <w:rFonts w:ascii="Times New Roman" w:hAnsi="Times New Roman"/>
          <w:i/>
          <w:color w:val="5A5A5A"/>
          <w:sz w:val="16"/>
        </w:rPr>
        <w:t>Beginning of pig3_top10_helpful_by_score.txt, showing score-1 and score-2 rankings.</w:t>
      </w:r>
    </w:p>
    <w:p w14:paraId="54912FF0">
      <w:pPr>
        <w:spacing w:after="80"/>
        <w:jc w:val="center"/>
        <w:rPr>
          <w:rFonts w:ascii="Times New Roman" w:hAnsi="Times New Roman"/>
          <w:i/>
          <w:color w:val="5A5A5A"/>
          <w:sz w:val="16"/>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8"/>
        <w:gridCol w:w="2508"/>
        <w:gridCol w:w="2508"/>
        <w:gridCol w:w="2508"/>
      </w:tblGrid>
      <w:tr w14:paraId="04E2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7" w:type="dxa"/>
            <w:shd w:val="clear" w:color="auto" w:fill="D9EAF7"/>
            <w:tcMar>
              <w:top w:w="80" w:type="dxa"/>
              <w:left w:w="100" w:type="dxa"/>
              <w:bottom w:w="80" w:type="dxa"/>
              <w:right w:w="100" w:type="dxa"/>
            </w:tcMar>
            <w:vAlign w:val="center"/>
          </w:tcPr>
          <w:p w14:paraId="5D8A40D3">
            <w:pPr>
              <w:spacing w:after="0" w:line="240" w:lineRule="auto"/>
              <w:jc w:val="center"/>
            </w:pPr>
            <w:r>
              <w:rPr>
                <w:rFonts w:ascii="Times New Roman" w:hAnsi="Times New Roman"/>
                <w:b/>
                <w:sz w:val="17"/>
              </w:rPr>
              <w:t>Score</w:t>
            </w:r>
          </w:p>
        </w:tc>
        <w:tc>
          <w:tcPr>
            <w:tcW w:w="1872" w:type="dxa"/>
            <w:shd w:val="clear" w:color="auto" w:fill="D9EAF7"/>
            <w:tcMar>
              <w:top w:w="80" w:type="dxa"/>
              <w:left w:w="100" w:type="dxa"/>
              <w:bottom w:w="80" w:type="dxa"/>
              <w:right w:w="100" w:type="dxa"/>
            </w:tcMar>
            <w:vAlign w:val="center"/>
          </w:tcPr>
          <w:p w14:paraId="0EE1442D">
            <w:pPr>
              <w:spacing w:after="0" w:line="240" w:lineRule="auto"/>
              <w:jc w:val="center"/>
            </w:pPr>
            <w:r>
              <w:rPr>
                <w:rFonts w:ascii="Times New Roman" w:hAnsi="Times New Roman"/>
                <w:b/>
                <w:sz w:val="17"/>
              </w:rPr>
              <w:t>Top Review ID</w:t>
            </w:r>
          </w:p>
        </w:tc>
        <w:tc>
          <w:tcPr>
            <w:tcW w:w="3888" w:type="dxa"/>
            <w:shd w:val="clear" w:color="auto" w:fill="D9EAF7"/>
            <w:tcMar>
              <w:top w:w="80" w:type="dxa"/>
              <w:left w:w="100" w:type="dxa"/>
              <w:bottom w:w="80" w:type="dxa"/>
              <w:right w:w="100" w:type="dxa"/>
            </w:tcMar>
            <w:vAlign w:val="center"/>
          </w:tcPr>
          <w:p w14:paraId="6774E97B">
            <w:pPr>
              <w:spacing w:after="0" w:line="240" w:lineRule="auto"/>
              <w:jc w:val="center"/>
            </w:pPr>
            <w:r>
              <w:rPr>
                <w:rFonts w:ascii="Times New Roman" w:hAnsi="Times New Roman"/>
                <w:b/>
                <w:sz w:val="17"/>
              </w:rPr>
              <w:t>Product ID</w:t>
            </w:r>
          </w:p>
        </w:tc>
        <w:tc>
          <w:tcPr>
            <w:tcW w:w="2015" w:type="dxa"/>
            <w:shd w:val="clear" w:color="auto" w:fill="D9EAF7"/>
            <w:tcMar>
              <w:top w:w="80" w:type="dxa"/>
              <w:left w:w="100" w:type="dxa"/>
              <w:bottom w:w="80" w:type="dxa"/>
              <w:right w:w="100" w:type="dxa"/>
            </w:tcMar>
            <w:vAlign w:val="center"/>
          </w:tcPr>
          <w:p w14:paraId="6760F7A5">
            <w:pPr>
              <w:spacing w:after="0" w:line="240" w:lineRule="auto"/>
              <w:jc w:val="center"/>
            </w:pPr>
            <w:r>
              <w:rPr>
                <w:rFonts w:ascii="Times New Roman" w:hAnsi="Times New Roman"/>
                <w:b/>
                <w:sz w:val="17"/>
              </w:rPr>
              <w:t>Helpful Votes</w:t>
            </w:r>
          </w:p>
        </w:tc>
      </w:tr>
      <w:tr w14:paraId="29C8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80" w:type="dxa"/>
              <w:left w:w="100" w:type="dxa"/>
              <w:bottom w:w="80" w:type="dxa"/>
              <w:right w:w="100" w:type="dxa"/>
            </w:tcMar>
            <w:vAlign w:val="center"/>
          </w:tcPr>
          <w:p w14:paraId="6BB4ECC5">
            <w:pPr>
              <w:spacing w:after="0" w:line="240" w:lineRule="auto"/>
              <w:jc w:val="center"/>
            </w:pPr>
            <w:r>
              <w:rPr>
                <w:rFonts w:ascii="Times New Roman" w:hAnsi="Times New Roman"/>
                <w:sz w:val="17"/>
              </w:rPr>
              <w:t>1</w:t>
            </w:r>
          </w:p>
        </w:tc>
        <w:tc>
          <w:tcPr>
            <w:tcW w:w="1872" w:type="dxa"/>
            <w:tcMar>
              <w:top w:w="80" w:type="dxa"/>
              <w:left w:w="100" w:type="dxa"/>
              <w:bottom w:w="80" w:type="dxa"/>
              <w:right w:w="100" w:type="dxa"/>
            </w:tcMar>
            <w:vAlign w:val="center"/>
          </w:tcPr>
          <w:p w14:paraId="0B2A50A3">
            <w:pPr>
              <w:spacing w:after="0" w:line="240" w:lineRule="auto"/>
              <w:jc w:val="center"/>
            </w:pPr>
            <w:r>
              <w:rPr>
                <w:rFonts w:ascii="Times New Roman" w:hAnsi="Times New Roman"/>
                <w:sz w:val="17"/>
              </w:rPr>
              <w:t>235723</w:t>
            </w:r>
          </w:p>
        </w:tc>
        <w:tc>
          <w:tcPr>
            <w:tcW w:w="3888" w:type="dxa"/>
            <w:tcMar>
              <w:top w:w="80" w:type="dxa"/>
              <w:left w:w="100" w:type="dxa"/>
              <w:bottom w:w="80" w:type="dxa"/>
              <w:right w:w="100" w:type="dxa"/>
            </w:tcMar>
            <w:vAlign w:val="center"/>
          </w:tcPr>
          <w:p w14:paraId="22CD2DD0">
            <w:pPr>
              <w:spacing w:after="0" w:line="240" w:lineRule="auto"/>
              <w:jc w:val="left"/>
            </w:pPr>
            <w:r>
              <w:rPr>
                <w:rFonts w:ascii="Times New Roman" w:hAnsi="Times New Roman"/>
                <w:sz w:val="17"/>
              </w:rPr>
              <w:t>B001F10XUU</w:t>
            </w:r>
          </w:p>
        </w:tc>
        <w:tc>
          <w:tcPr>
            <w:tcW w:w="2015" w:type="dxa"/>
            <w:tcMar>
              <w:top w:w="80" w:type="dxa"/>
              <w:left w:w="100" w:type="dxa"/>
              <w:bottom w:w="80" w:type="dxa"/>
              <w:right w:w="100" w:type="dxa"/>
            </w:tcMar>
            <w:vAlign w:val="center"/>
          </w:tcPr>
          <w:p w14:paraId="2CE10E59">
            <w:pPr>
              <w:spacing w:after="0" w:line="240" w:lineRule="auto"/>
              <w:jc w:val="center"/>
            </w:pPr>
            <w:r>
              <w:rPr>
                <w:rFonts w:ascii="Times New Roman" w:hAnsi="Times New Roman"/>
                <w:sz w:val="17"/>
              </w:rPr>
              <w:t>580</w:t>
            </w:r>
          </w:p>
        </w:tc>
      </w:tr>
      <w:tr w14:paraId="7F367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80" w:type="dxa"/>
              <w:left w:w="100" w:type="dxa"/>
              <w:bottom w:w="80" w:type="dxa"/>
              <w:right w:w="100" w:type="dxa"/>
            </w:tcMar>
            <w:vAlign w:val="center"/>
          </w:tcPr>
          <w:p w14:paraId="31ABB586">
            <w:pPr>
              <w:spacing w:after="0" w:line="240" w:lineRule="auto"/>
              <w:jc w:val="center"/>
            </w:pPr>
            <w:r>
              <w:rPr>
                <w:rFonts w:ascii="Times New Roman" w:hAnsi="Times New Roman"/>
                <w:sz w:val="17"/>
              </w:rPr>
              <w:t>2</w:t>
            </w:r>
          </w:p>
        </w:tc>
        <w:tc>
          <w:tcPr>
            <w:tcW w:w="1872" w:type="dxa"/>
            <w:tcMar>
              <w:top w:w="80" w:type="dxa"/>
              <w:left w:w="100" w:type="dxa"/>
              <w:bottom w:w="80" w:type="dxa"/>
              <w:right w:w="100" w:type="dxa"/>
            </w:tcMar>
            <w:vAlign w:val="center"/>
          </w:tcPr>
          <w:p w14:paraId="518BF871">
            <w:pPr>
              <w:spacing w:after="0" w:line="240" w:lineRule="auto"/>
              <w:jc w:val="center"/>
            </w:pPr>
            <w:r>
              <w:rPr>
                <w:rFonts w:ascii="Times New Roman" w:hAnsi="Times New Roman"/>
                <w:sz w:val="17"/>
              </w:rPr>
              <w:t>190735</w:t>
            </w:r>
          </w:p>
        </w:tc>
        <w:tc>
          <w:tcPr>
            <w:tcW w:w="3888" w:type="dxa"/>
            <w:tcMar>
              <w:top w:w="80" w:type="dxa"/>
              <w:left w:w="100" w:type="dxa"/>
              <w:bottom w:w="80" w:type="dxa"/>
              <w:right w:w="100" w:type="dxa"/>
            </w:tcMar>
            <w:vAlign w:val="center"/>
          </w:tcPr>
          <w:p w14:paraId="5AFE3678">
            <w:pPr>
              <w:spacing w:after="0" w:line="240" w:lineRule="auto"/>
              <w:jc w:val="left"/>
            </w:pPr>
            <w:r>
              <w:rPr>
                <w:rFonts w:ascii="Times New Roman" w:hAnsi="Times New Roman"/>
                <w:sz w:val="17"/>
              </w:rPr>
              <w:t>B000FI4O90</w:t>
            </w:r>
          </w:p>
        </w:tc>
        <w:tc>
          <w:tcPr>
            <w:tcW w:w="2015" w:type="dxa"/>
            <w:tcMar>
              <w:top w:w="80" w:type="dxa"/>
              <w:left w:w="100" w:type="dxa"/>
              <w:bottom w:w="80" w:type="dxa"/>
              <w:right w:w="100" w:type="dxa"/>
            </w:tcMar>
            <w:vAlign w:val="center"/>
          </w:tcPr>
          <w:p w14:paraId="0D9903A8">
            <w:pPr>
              <w:spacing w:after="0" w:line="240" w:lineRule="auto"/>
              <w:jc w:val="center"/>
            </w:pPr>
            <w:r>
              <w:rPr>
                <w:rFonts w:ascii="Times New Roman" w:hAnsi="Times New Roman"/>
                <w:sz w:val="17"/>
              </w:rPr>
              <w:t>524</w:t>
            </w:r>
          </w:p>
        </w:tc>
      </w:tr>
      <w:tr w14:paraId="0A49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80" w:type="dxa"/>
              <w:left w:w="100" w:type="dxa"/>
              <w:bottom w:w="80" w:type="dxa"/>
              <w:right w:w="100" w:type="dxa"/>
            </w:tcMar>
            <w:vAlign w:val="center"/>
          </w:tcPr>
          <w:p w14:paraId="6721DFEA">
            <w:pPr>
              <w:spacing w:after="0" w:line="240" w:lineRule="auto"/>
              <w:jc w:val="center"/>
            </w:pPr>
            <w:r>
              <w:rPr>
                <w:rFonts w:ascii="Times New Roman" w:hAnsi="Times New Roman"/>
                <w:sz w:val="17"/>
              </w:rPr>
              <w:t>3</w:t>
            </w:r>
          </w:p>
        </w:tc>
        <w:tc>
          <w:tcPr>
            <w:tcW w:w="1872" w:type="dxa"/>
            <w:tcMar>
              <w:top w:w="80" w:type="dxa"/>
              <w:left w:w="100" w:type="dxa"/>
              <w:bottom w:w="80" w:type="dxa"/>
              <w:right w:w="100" w:type="dxa"/>
            </w:tcMar>
            <w:vAlign w:val="center"/>
          </w:tcPr>
          <w:p w14:paraId="4801572C">
            <w:pPr>
              <w:spacing w:after="0" w:line="240" w:lineRule="auto"/>
              <w:jc w:val="center"/>
            </w:pPr>
            <w:r>
              <w:rPr>
                <w:rFonts w:ascii="Times New Roman" w:hAnsi="Times New Roman"/>
                <w:sz w:val="17"/>
              </w:rPr>
              <w:t>207713</w:t>
            </w:r>
          </w:p>
        </w:tc>
        <w:tc>
          <w:tcPr>
            <w:tcW w:w="3888" w:type="dxa"/>
            <w:tcMar>
              <w:top w:w="80" w:type="dxa"/>
              <w:left w:w="100" w:type="dxa"/>
              <w:bottom w:w="80" w:type="dxa"/>
              <w:right w:w="100" w:type="dxa"/>
            </w:tcMar>
            <w:vAlign w:val="center"/>
          </w:tcPr>
          <w:p w14:paraId="65EEC223">
            <w:pPr>
              <w:spacing w:after="0" w:line="240" w:lineRule="auto"/>
              <w:jc w:val="left"/>
            </w:pPr>
            <w:r>
              <w:rPr>
                <w:rFonts w:ascii="Times New Roman" w:hAnsi="Times New Roman"/>
                <w:sz w:val="17"/>
              </w:rPr>
              <w:t>B00012182G</w:t>
            </w:r>
          </w:p>
        </w:tc>
        <w:tc>
          <w:tcPr>
            <w:tcW w:w="2015" w:type="dxa"/>
            <w:tcMar>
              <w:top w:w="80" w:type="dxa"/>
              <w:left w:w="100" w:type="dxa"/>
              <w:bottom w:w="80" w:type="dxa"/>
              <w:right w:w="100" w:type="dxa"/>
            </w:tcMar>
            <w:vAlign w:val="center"/>
          </w:tcPr>
          <w:p w14:paraId="20DD406E">
            <w:pPr>
              <w:spacing w:after="0" w:line="240" w:lineRule="auto"/>
              <w:jc w:val="center"/>
            </w:pPr>
            <w:r>
              <w:rPr>
                <w:rFonts w:ascii="Times New Roman" w:hAnsi="Times New Roman"/>
                <w:sz w:val="17"/>
              </w:rPr>
              <w:t>844</w:t>
            </w:r>
          </w:p>
        </w:tc>
      </w:tr>
      <w:tr w14:paraId="0949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80" w:type="dxa"/>
              <w:left w:w="100" w:type="dxa"/>
              <w:bottom w:w="80" w:type="dxa"/>
              <w:right w:w="100" w:type="dxa"/>
            </w:tcMar>
            <w:vAlign w:val="center"/>
          </w:tcPr>
          <w:p w14:paraId="2CB77B63">
            <w:pPr>
              <w:spacing w:after="0" w:line="240" w:lineRule="auto"/>
              <w:jc w:val="center"/>
            </w:pPr>
            <w:r>
              <w:rPr>
                <w:rFonts w:ascii="Times New Roman" w:hAnsi="Times New Roman"/>
                <w:sz w:val="17"/>
              </w:rPr>
              <w:t>4</w:t>
            </w:r>
          </w:p>
        </w:tc>
        <w:tc>
          <w:tcPr>
            <w:tcW w:w="1872" w:type="dxa"/>
            <w:tcMar>
              <w:top w:w="80" w:type="dxa"/>
              <w:left w:w="100" w:type="dxa"/>
              <w:bottom w:w="80" w:type="dxa"/>
              <w:right w:w="100" w:type="dxa"/>
            </w:tcMar>
            <w:vAlign w:val="center"/>
          </w:tcPr>
          <w:p w14:paraId="1BBFF514">
            <w:pPr>
              <w:spacing w:after="0" w:line="240" w:lineRule="auto"/>
              <w:jc w:val="center"/>
            </w:pPr>
            <w:r>
              <w:rPr>
                <w:rFonts w:ascii="Times New Roman" w:hAnsi="Times New Roman"/>
                <w:sz w:val="17"/>
              </w:rPr>
              <w:t>130827</w:t>
            </w:r>
          </w:p>
        </w:tc>
        <w:tc>
          <w:tcPr>
            <w:tcW w:w="3888" w:type="dxa"/>
            <w:tcMar>
              <w:top w:w="80" w:type="dxa"/>
              <w:left w:w="100" w:type="dxa"/>
              <w:bottom w:w="80" w:type="dxa"/>
              <w:right w:w="100" w:type="dxa"/>
            </w:tcMar>
            <w:vAlign w:val="center"/>
          </w:tcPr>
          <w:p w14:paraId="2462D6E6">
            <w:pPr>
              <w:spacing w:after="0" w:line="240" w:lineRule="auto"/>
              <w:jc w:val="left"/>
            </w:pPr>
            <w:r>
              <w:rPr>
                <w:rFonts w:ascii="Times New Roman" w:hAnsi="Times New Roman"/>
                <w:sz w:val="17"/>
              </w:rPr>
              <w:t>B001CHFUDC</w:t>
            </w:r>
          </w:p>
        </w:tc>
        <w:tc>
          <w:tcPr>
            <w:tcW w:w="2015" w:type="dxa"/>
            <w:tcMar>
              <w:top w:w="80" w:type="dxa"/>
              <w:left w:w="100" w:type="dxa"/>
              <w:bottom w:w="80" w:type="dxa"/>
              <w:right w:w="100" w:type="dxa"/>
            </w:tcMar>
            <w:vAlign w:val="center"/>
          </w:tcPr>
          <w:p w14:paraId="71182630">
            <w:pPr>
              <w:spacing w:after="0" w:line="240" w:lineRule="auto"/>
              <w:jc w:val="center"/>
            </w:pPr>
            <w:r>
              <w:rPr>
                <w:rFonts w:ascii="Times New Roman" w:hAnsi="Times New Roman"/>
                <w:sz w:val="17"/>
              </w:rPr>
              <w:t>454</w:t>
            </w:r>
          </w:p>
        </w:tc>
      </w:tr>
      <w:tr w14:paraId="71D4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80" w:type="dxa"/>
              <w:left w:w="100" w:type="dxa"/>
              <w:bottom w:w="80" w:type="dxa"/>
              <w:right w:w="100" w:type="dxa"/>
            </w:tcMar>
            <w:vAlign w:val="center"/>
          </w:tcPr>
          <w:p w14:paraId="4D688E1A">
            <w:pPr>
              <w:spacing w:after="0" w:line="240" w:lineRule="auto"/>
              <w:jc w:val="center"/>
            </w:pPr>
            <w:r>
              <w:rPr>
                <w:rFonts w:ascii="Times New Roman" w:hAnsi="Times New Roman"/>
                <w:sz w:val="17"/>
              </w:rPr>
              <w:t>5</w:t>
            </w:r>
          </w:p>
        </w:tc>
        <w:tc>
          <w:tcPr>
            <w:tcW w:w="1872" w:type="dxa"/>
            <w:tcMar>
              <w:top w:w="80" w:type="dxa"/>
              <w:left w:w="100" w:type="dxa"/>
              <w:bottom w:w="80" w:type="dxa"/>
              <w:right w:w="100" w:type="dxa"/>
            </w:tcMar>
            <w:vAlign w:val="center"/>
          </w:tcPr>
          <w:p w14:paraId="39FF890B">
            <w:pPr>
              <w:spacing w:after="0" w:line="240" w:lineRule="auto"/>
              <w:jc w:val="center"/>
            </w:pPr>
            <w:r>
              <w:rPr>
                <w:rFonts w:ascii="Times New Roman" w:hAnsi="Times New Roman"/>
                <w:sz w:val="17"/>
              </w:rPr>
              <w:t>190734</w:t>
            </w:r>
          </w:p>
        </w:tc>
        <w:tc>
          <w:tcPr>
            <w:tcW w:w="3888" w:type="dxa"/>
            <w:tcMar>
              <w:top w:w="80" w:type="dxa"/>
              <w:left w:w="100" w:type="dxa"/>
              <w:bottom w:w="80" w:type="dxa"/>
              <w:right w:w="100" w:type="dxa"/>
            </w:tcMar>
            <w:vAlign w:val="center"/>
          </w:tcPr>
          <w:p w14:paraId="294E7475">
            <w:pPr>
              <w:spacing w:after="0" w:line="240" w:lineRule="auto"/>
              <w:jc w:val="left"/>
            </w:pPr>
            <w:r>
              <w:rPr>
                <w:rFonts w:ascii="Times New Roman" w:hAnsi="Times New Roman"/>
                <w:sz w:val="17"/>
              </w:rPr>
              <w:t>B000FI4O90</w:t>
            </w:r>
          </w:p>
        </w:tc>
        <w:tc>
          <w:tcPr>
            <w:tcW w:w="2015" w:type="dxa"/>
            <w:tcMar>
              <w:top w:w="80" w:type="dxa"/>
              <w:left w:w="100" w:type="dxa"/>
              <w:bottom w:w="80" w:type="dxa"/>
              <w:right w:w="100" w:type="dxa"/>
            </w:tcMar>
            <w:vAlign w:val="center"/>
          </w:tcPr>
          <w:p w14:paraId="525FEB3F">
            <w:pPr>
              <w:spacing w:after="0" w:line="240" w:lineRule="auto"/>
              <w:jc w:val="center"/>
            </w:pPr>
            <w:r>
              <w:rPr>
                <w:rFonts w:ascii="Times New Roman" w:hAnsi="Times New Roman"/>
                <w:sz w:val="17"/>
              </w:rPr>
              <w:t>866</w:t>
            </w:r>
          </w:p>
        </w:tc>
      </w:tr>
    </w:tbl>
    <w:p w14:paraId="7C56AACC">
      <w:pPr>
        <w:spacing w:after="20"/>
      </w:pPr>
    </w:p>
    <w:p w14:paraId="0804562A">
      <w:pPr>
        <w:spacing w:after="80" w:line="259" w:lineRule="auto"/>
        <w:jc w:val="both"/>
      </w:pPr>
      <w:r>
        <w:rPr>
          <w:rFonts w:ascii="Times New Roman" w:hAnsi="Times New Roman"/>
          <w:b w:val="0"/>
          <w:i w:val="0"/>
          <w:sz w:val="22"/>
        </w:rPr>
        <w:t>Interpretation: The leading review for score 1 had 580 helpful votes; score 2 was led by 524; score 3 by 844; several score-4 reviews tied at 454; and score 5 was led by 866 helpful votes. The screenshot shows the start of the 50-row output, while the script itself stored all 50 rows.</w:t>
      </w:r>
    </w:p>
    <w:p w14:paraId="74B8C067">
      <w:pPr>
        <w:spacing w:after="20"/>
        <w:jc w:val="center"/>
      </w:pPr>
      <w:r>
        <w:drawing>
          <wp:inline distT="0" distB="0" distL="114300" distR="114300">
            <wp:extent cx="5623560" cy="31203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623560" cy="3120446"/>
                    </a:xfrm>
                    <a:prstGeom prst="rect">
                      <a:avLst/>
                    </a:prstGeom>
                  </pic:spPr>
                </pic:pic>
              </a:graphicData>
            </a:graphic>
          </wp:inline>
        </w:drawing>
      </w:r>
    </w:p>
    <w:p w14:paraId="0D175EC6">
      <w:pPr>
        <w:spacing w:after="80"/>
        <w:jc w:val="center"/>
      </w:pPr>
      <w:r>
        <w:rPr>
          <w:rFonts w:ascii="Times New Roman" w:hAnsi="Times New Roman"/>
          <w:i/>
          <w:color w:val="5A5A5A"/>
          <w:sz w:val="16"/>
        </w:rPr>
        <w:t>Helpful-vote distribution of the Top 10 reviews within each rating score.</w:t>
      </w:r>
    </w:p>
    <w:p w14:paraId="02DED09C">
      <w:r>
        <w:br w:type="page"/>
      </w:r>
    </w:p>
    <w:p w14:paraId="2446CE96">
      <w:pPr>
        <w:keepNext/>
        <w:spacing w:before="80" w:after="60"/>
      </w:pPr>
      <w:r>
        <w:rPr>
          <w:rFonts w:ascii="Times New Roman" w:hAnsi="Times New Roman"/>
          <w:b/>
          <w:color w:val="C00000"/>
          <w:sz w:val="28"/>
        </w:rPr>
        <w:t>6.4 Top 10 Products by Total Helpful Votes</w:t>
      </w:r>
    </w:p>
    <w:p w14:paraId="54BE20B7">
      <w:pPr>
        <w:spacing w:after="80" w:line="259" w:lineRule="auto"/>
        <w:jc w:val="both"/>
        <w:rPr>
          <w:rFonts w:ascii="Times New Roman" w:hAnsi="Times New Roman"/>
          <w:b w:val="0"/>
          <w:i w:val="0"/>
          <w:sz w:val="22"/>
        </w:rPr>
      </w:pPr>
      <w:r>
        <w:rPr>
          <w:rFonts w:ascii="Times New Roman" w:hAnsi="Times New Roman"/>
          <w:b w:val="0"/>
          <w:i w:val="0"/>
          <w:sz w:val="22"/>
        </w:rPr>
        <w:t>Groups all reviews by ProductId, sums HelpfulnessNumerator and returns the ten products with the largest total helpful-vote counts.</w:t>
      </w:r>
    </w:p>
    <w:p w14:paraId="50A11695">
      <w:pPr>
        <w:spacing w:after="80" w:line="259" w:lineRule="auto"/>
        <w:jc w:val="both"/>
        <w:rPr>
          <w:rFonts w:ascii="Times New Roman" w:hAnsi="Times New Roman"/>
          <w:b w:val="0"/>
          <w:i w:val="0"/>
          <w:sz w:val="22"/>
        </w:rPr>
      </w:pPr>
    </w:p>
    <w:p w14:paraId="72B2905F">
      <w:pPr>
        <w:keepNext/>
        <w:spacing w:before="80" w:after="60"/>
      </w:pPr>
      <w:r>
        <w:rPr>
          <w:rFonts w:ascii="Times New Roman" w:hAnsi="Times New Roman"/>
          <w:b/>
          <w:color w:val="008000"/>
          <w:sz w:val="28"/>
        </w:rPr>
        <w:t>Script</w:t>
      </w:r>
    </w:p>
    <w:tbl>
      <w:tblPr>
        <w:tblStyle w:val="12"/>
        <w:tblW w:w="0" w:type="auto"/>
        <w:jc w:val="center"/>
        <w:tblLayout w:type="fixed"/>
        <w:tblCellMar>
          <w:top w:w="0" w:type="dxa"/>
          <w:left w:w="108" w:type="dxa"/>
          <w:bottom w:w="0" w:type="dxa"/>
          <w:right w:w="108" w:type="dxa"/>
        </w:tblCellMar>
      </w:tblPr>
      <w:tblGrid>
        <w:gridCol w:w="10034"/>
      </w:tblGrid>
      <w:tr w14:paraId="3DA4EECB">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4938429A">
            <w:pPr>
              <w:spacing w:after="0" w:line="240" w:lineRule="auto"/>
            </w:pPr>
            <w:r>
              <w:rPr>
                <w:rFonts w:ascii="Times New Roman" w:hAnsi="Times New Roman"/>
                <w:sz w:val="14"/>
              </w:rPr>
              <w:t>reviews = LOAD '/amazon/input/amazon_reviews.tsv' USING PigStorage('\t') AS</w:t>
            </w:r>
            <w:r>
              <w:rPr>
                <w:rFonts w:ascii="Times New Roman" w:hAnsi="Times New Roman"/>
                <w:sz w:val="14"/>
              </w:rPr>
              <w:br w:type="textWrapping"/>
            </w:r>
            <w:r>
              <w:rPr>
                <w:rFonts w:ascii="Times New Roman" w:hAnsi="Times New Roman"/>
                <w:sz w:val="14"/>
              </w:rPr>
              <w:t>(id:long, productid:chararray, userid:chararray, profilename:chararray,</w:t>
            </w:r>
            <w:r>
              <w:rPr>
                <w:rFonts w:ascii="Times New Roman" w:hAnsi="Times New Roman"/>
                <w:sz w:val="14"/>
              </w:rPr>
              <w:br w:type="textWrapping"/>
            </w:r>
            <w:r>
              <w:rPr>
                <w:rFonts w:ascii="Times New Roman" w:hAnsi="Times New Roman"/>
                <w:sz w:val="14"/>
              </w:rPr>
              <w:t xml:space="preserve"> helpful_num:int, helpful_den:int, score:int, review_time:long,</w:t>
            </w:r>
            <w:r>
              <w:rPr>
                <w:rFonts w:ascii="Times New Roman" w:hAnsi="Times New Roman"/>
                <w:sz w:val="14"/>
              </w:rPr>
              <w:br w:type="textWrapping"/>
            </w:r>
            <w:r>
              <w:rPr>
                <w:rFonts w:ascii="Times New Roman" w:hAnsi="Times New Roman"/>
                <w:sz w:val="14"/>
              </w:rPr>
              <w:t xml:space="preserve"> summary:chararray, review_text:chararray);</w:t>
            </w:r>
            <w:r>
              <w:rPr>
                <w:rFonts w:ascii="Times New Roman" w:hAnsi="Times New Roman"/>
                <w:sz w:val="14"/>
              </w:rPr>
              <w:br w:type="textWrapping"/>
            </w:r>
            <w:r>
              <w:rPr>
                <w:rFonts w:ascii="Times New Roman" w:hAnsi="Times New Roman"/>
                <w:sz w:val="14"/>
              </w:rPr>
              <w:t>valid = FILTER reviews BY productid IS NOT NULL AND productid != ''</w:t>
            </w:r>
            <w:r>
              <w:rPr>
                <w:rFonts w:ascii="Times New Roman" w:hAnsi="Times New Roman"/>
                <w:sz w:val="14"/>
              </w:rPr>
              <w:br w:type="textWrapping"/>
            </w:r>
            <w:r>
              <w:rPr>
                <w:rFonts w:ascii="Times New Roman" w:hAnsi="Times New Roman"/>
                <w:sz w:val="14"/>
              </w:rPr>
              <w:t xml:space="preserve">    AND helpful_num IS NOT NULL AND helpful_num &gt;= 0;</w:t>
            </w:r>
            <w:r>
              <w:rPr>
                <w:rFonts w:ascii="Times New Roman" w:hAnsi="Times New Roman"/>
                <w:sz w:val="14"/>
              </w:rPr>
              <w:br w:type="textWrapping"/>
            </w:r>
            <w:r>
              <w:rPr>
                <w:rFonts w:ascii="Times New Roman" w:hAnsi="Times New Roman"/>
                <w:sz w:val="14"/>
              </w:rPr>
              <w:t>grouped = GROUP valid BY productid;</w:t>
            </w:r>
            <w:r>
              <w:rPr>
                <w:rFonts w:ascii="Times New Roman" w:hAnsi="Times New Roman"/>
                <w:sz w:val="14"/>
              </w:rPr>
              <w:br w:type="textWrapping"/>
            </w:r>
            <w:r>
              <w:rPr>
                <w:rFonts w:ascii="Times New Roman" w:hAnsi="Times New Roman"/>
                <w:sz w:val="14"/>
              </w:rPr>
              <w:t>totals = FOREACH grouped GENERATE group AS productid,</w:t>
            </w:r>
            <w:r>
              <w:rPr>
                <w:rFonts w:ascii="Times New Roman" w:hAnsi="Times New Roman"/>
                <w:sz w:val="14"/>
              </w:rPr>
              <w:br w:type="textWrapping"/>
            </w:r>
            <w:r>
              <w:rPr>
                <w:rFonts w:ascii="Times New Roman" w:hAnsi="Times New Roman"/>
                <w:sz w:val="14"/>
              </w:rPr>
              <w:t xml:space="preserve">    SUM(valid.helpful_num) AS total_helpful_votes;</w:t>
            </w:r>
            <w:r>
              <w:rPr>
                <w:rFonts w:ascii="Times New Roman" w:hAnsi="Times New Roman"/>
                <w:sz w:val="14"/>
              </w:rPr>
              <w:br w:type="textWrapping"/>
            </w:r>
            <w:r>
              <w:rPr>
                <w:rFonts w:ascii="Times New Roman" w:hAnsi="Times New Roman"/>
                <w:sz w:val="14"/>
              </w:rPr>
              <w:t>ordered = ORDER totals BY total_helpful_votes DESC;</w:t>
            </w:r>
            <w:r>
              <w:rPr>
                <w:rFonts w:ascii="Times New Roman" w:hAnsi="Times New Roman"/>
                <w:sz w:val="14"/>
              </w:rPr>
              <w:br w:type="textWrapping"/>
            </w:r>
            <w:r>
              <w:rPr>
                <w:rFonts w:ascii="Times New Roman" w:hAnsi="Times New Roman"/>
                <w:sz w:val="14"/>
              </w:rPr>
              <w:t>top10 = LIMIT ordered 10;</w:t>
            </w:r>
            <w:r>
              <w:rPr>
                <w:rFonts w:ascii="Times New Roman" w:hAnsi="Times New Roman"/>
                <w:sz w:val="14"/>
              </w:rPr>
              <w:br w:type="textWrapping"/>
            </w:r>
            <w:r>
              <w:rPr>
                <w:rFonts w:ascii="Times New Roman" w:hAnsi="Times New Roman"/>
                <w:sz w:val="14"/>
              </w:rPr>
              <w:t>STORE top10 INTO '/amazon/pig_output/top10_products_helpful' USING PigStorage('|');</w:t>
            </w:r>
          </w:p>
        </w:tc>
      </w:tr>
    </w:tbl>
    <w:p w14:paraId="3F6D4947">
      <w:pPr>
        <w:spacing w:after="80"/>
        <w:jc w:val="center"/>
      </w:pPr>
      <w:r>
        <w:rPr>
          <w:rFonts w:ascii="Times New Roman" w:hAnsi="Times New Roman"/>
          <w:i/>
          <w:color w:val="5A5A5A"/>
          <w:sz w:val="16"/>
        </w:rPr>
        <w:t>top10ProductsByHelpfulVotes.pig</w:t>
      </w:r>
    </w:p>
    <w:p w14:paraId="54743E5F">
      <w:pPr>
        <w:keepNext/>
        <w:spacing w:before="80" w:after="60"/>
        <w:rPr>
          <w:rFonts w:ascii="Times New Roman" w:hAnsi="Times New Roman"/>
          <w:b/>
          <w:color w:val="008000"/>
          <w:sz w:val="28"/>
        </w:rPr>
      </w:pPr>
    </w:p>
    <w:p w14:paraId="6F78F599">
      <w:pPr>
        <w:keepNext/>
        <w:spacing w:before="80" w:after="60"/>
      </w:pPr>
      <w:r>
        <w:rPr>
          <w:rFonts w:ascii="Times New Roman" w:hAnsi="Times New Roman"/>
          <w:b/>
          <w:color w:val="008000"/>
          <w:sz w:val="28"/>
        </w:rPr>
        <w:t>Execution</w:t>
      </w:r>
    </w:p>
    <w:p w14:paraId="5518A00A">
      <w:pPr>
        <w:spacing w:after="20"/>
        <w:jc w:val="center"/>
      </w:pPr>
      <w:r>
        <w:drawing>
          <wp:inline distT="0" distB="0" distL="114300" distR="114300">
            <wp:extent cx="5897880" cy="30632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97880" cy="3063793"/>
                    </a:xfrm>
                    <a:prstGeom prst="rect">
                      <a:avLst/>
                    </a:prstGeom>
                  </pic:spPr>
                </pic:pic>
              </a:graphicData>
            </a:graphic>
          </wp:inline>
        </w:drawing>
      </w:r>
    </w:p>
    <w:p w14:paraId="5CFC4E31">
      <w:pPr>
        <w:spacing w:after="80"/>
        <w:jc w:val="center"/>
      </w:pPr>
      <w:r>
        <w:rPr>
          <w:rFonts w:ascii="Times New Roman" w:hAnsi="Times New Roman"/>
          <w:i/>
          <w:color w:val="5A5A5A"/>
          <w:sz w:val="16"/>
        </w:rPr>
        <w:t>Pig 4 execution completed successfully.</w:t>
      </w:r>
    </w:p>
    <w:p w14:paraId="63BD86B4">
      <w:r>
        <w:br w:type="page"/>
      </w:r>
    </w:p>
    <w:p w14:paraId="6F22934E">
      <w:pPr>
        <w:keepNext/>
        <w:spacing w:before="80" w:after="60"/>
      </w:pPr>
      <w:r>
        <w:rPr>
          <w:rFonts w:ascii="Times New Roman" w:hAnsi="Times New Roman"/>
          <w:b/>
          <w:color w:val="008000"/>
          <w:sz w:val="28"/>
        </w:rPr>
        <w:t>Result</w:t>
      </w:r>
    </w:p>
    <w:p w14:paraId="1489464D">
      <w:pPr>
        <w:spacing w:after="20"/>
        <w:jc w:val="center"/>
      </w:pPr>
      <w:r>
        <w:drawing>
          <wp:inline distT="0" distB="0" distL="114300" distR="114300">
            <wp:extent cx="5486400" cy="2593340"/>
            <wp:effectExtent l="0" t="0" r="0"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486400" cy="2593571"/>
                    </a:xfrm>
                    <a:prstGeom prst="rect">
                      <a:avLst/>
                    </a:prstGeom>
                  </pic:spPr>
                </pic:pic>
              </a:graphicData>
            </a:graphic>
          </wp:inline>
        </w:drawing>
      </w:r>
    </w:p>
    <w:p w14:paraId="16788EEA">
      <w:pPr>
        <w:spacing w:after="80"/>
        <w:jc w:val="center"/>
        <w:rPr>
          <w:rFonts w:ascii="Times New Roman" w:hAnsi="Times New Roman"/>
          <w:i/>
          <w:color w:val="5A5A5A"/>
          <w:sz w:val="16"/>
        </w:rPr>
      </w:pPr>
      <w:r>
        <w:rPr>
          <w:rFonts w:ascii="Times New Roman" w:hAnsi="Times New Roman"/>
          <w:i/>
          <w:color w:val="5A5A5A"/>
          <w:sz w:val="16"/>
        </w:rPr>
        <w:t>Pig 4 Top 10 product helpfulness result.</w:t>
      </w:r>
    </w:p>
    <w:p w14:paraId="3183E051">
      <w:pPr>
        <w:spacing w:after="80"/>
        <w:jc w:val="center"/>
        <w:rPr>
          <w:rFonts w:ascii="Times New Roman" w:hAnsi="Times New Roman"/>
          <w:i/>
          <w:color w:val="5A5A5A"/>
          <w:sz w:val="16"/>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7"/>
        <w:gridCol w:w="5017"/>
      </w:tblGrid>
      <w:tr w14:paraId="6D25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760" w:type="dxa"/>
            <w:shd w:val="clear" w:color="auto" w:fill="D9EAF7"/>
            <w:tcMar>
              <w:top w:w="80" w:type="dxa"/>
              <w:left w:w="100" w:type="dxa"/>
              <w:bottom w:w="80" w:type="dxa"/>
              <w:right w:w="100" w:type="dxa"/>
            </w:tcMar>
            <w:vAlign w:val="center"/>
          </w:tcPr>
          <w:p w14:paraId="59566589">
            <w:pPr>
              <w:spacing w:after="0" w:line="240" w:lineRule="auto"/>
              <w:jc w:val="center"/>
            </w:pPr>
            <w:r>
              <w:rPr>
                <w:rFonts w:ascii="Times New Roman" w:hAnsi="Times New Roman"/>
                <w:b/>
                <w:sz w:val="18"/>
              </w:rPr>
              <w:t>Product ID</w:t>
            </w:r>
          </w:p>
        </w:tc>
        <w:tc>
          <w:tcPr>
            <w:tcW w:w="2592" w:type="dxa"/>
            <w:shd w:val="clear" w:color="auto" w:fill="D9EAF7"/>
            <w:tcMar>
              <w:top w:w="80" w:type="dxa"/>
              <w:left w:w="100" w:type="dxa"/>
              <w:bottom w:w="80" w:type="dxa"/>
              <w:right w:w="100" w:type="dxa"/>
            </w:tcMar>
            <w:vAlign w:val="center"/>
          </w:tcPr>
          <w:p w14:paraId="7048608A">
            <w:pPr>
              <w:spacing w:after="0" w:line="240" w:lineRule="auto"/>
              <w:jc w:val="center"/>
            </w:pPr>
            <w:r>
              <w:rPr>
                <w:rFonts w:ascii="Times New Roman" w:hAnsi="Times New Roman"/>
                <w:b/>
                <w:sz w:val="18"/>
              </w:rPr>
              <w:t>Helpful Votes</w:t>
            </w:r>
          </w:p>
        </w:tc>
      </w:tr>
      <w:tr w14:paraId="1E1FC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43724366">
            <w:pPr>
              <w:spacing w:after="0" w:line="240" w:lineRule="auto"/>
              <w:jc w:val="left"/>
            </w:pPr>
            <w:r>
              <w:rPr>
                <w:rFonts w:ascii="Times New Roman" w:hAnsi="Times New Roman"/>
                <w:sz w:val="18"/>
              </w:rPr>
              <w:t>B00012182G</w:t>
            </w:r>
          </w:p>
        </w:tc>
        <w:tc>
          <w:tcPr>
            <w:tcW w:w="2592" w:type="dxa"/>
            <w:tcMar>
              <w:top w:w="80" w:type="dxa"/>
              <w:left w:w="100" w:type="dxa"/>
              <w:bottom w:w="80" w:type="dxa"/>
              <w:right w:w="100" w:type="dxa"/>
            </w:tcMar>
            <w:vAlign w:val="center"/>
          </w:tcPr>
          <w:p w14:paraId="1445EE19">
            <w:pPr>
              <w:spacing w:after="0" w:line="240" w:lineRule="auto"/>
              <w:jc w:val="center"/>
            </w:pPr>
            <w:r>
              <w:rPr>
                <w:rFonts w:ascii="Times New Roman" w:hAnsi="Times New Roman"/>
                <w:sz w:val="18"/>
              </w:rPr>
              <w:t>3,989</w:t>
            </w:r>
          </w:p>
        </w:tc>
      </w:tr>
      <w:tr w14:paraId="0862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6DA3145C">
            <w:pPr>
              <w:spacing w:after="0" w:line="240" w:lineRule="auto"/>
              <w:jc w:val="left"/>
            </w:pPr>
            <w:r>
              <w:rPr>
                <w:rFonts w:ascii="Times New Roman" w:hAnsi="Times New Roman"/>
                <w:sz w:val="18"/>
              </w:rPr>
              <w:t>B000FI4O90</w:t>
            </w:r>
          </w:p>
        </w:tc>
        <w:tc>
          <w:tcPr>
            <w:tcW w:w="2592" w:type="dxa"/>
            <w:tcMar>
              <w:top w:w="80" w:type="dxa"/>
              <w:left w:w="100" w:type="dxa"/>
              <w:bottom w:w="80" w:type="dxa"/>
              <w:right w:w="100" w:type="dxa"/>
            </w:tcMar>
            <w:vAlign w:val="center"/>
          </w:tcPr>
          <w:p w14:paraId="24E9A62C">
            <w:pPr>
              <w:spacing w:after="0" w:line="240" w:lineRule="auto"/>
              <w:jc w:val="center"/>
            </w:pPr>
            <w:r>
              <w:rPr>
                <w:rFonts w:ascii="Times New Roman" w:hAnsi="Times New Roman"/>
                <w:sz w:val="18"/>
              </w:rPr>
              <w:t>3,535</w:t>
            </w:r>
          </w:p>
        </w:tc>
      </w:tr>
      <w:tr w14:paraId="526D0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3441ACE0">
            <w:pPr>
              <w:spacing w:after="0" w:line="240" w:lineRule="auto"/>
              <w:jc w:val="left"/>
            </w:pPr>
            <w:r>
              <w:rPr>
                <w:rFonts w:ascii="Times New Roman" w:hAnsi="Times New Roman"/>
                <w:sz w:val="18"/>
              </w:rPr>
              <w:t>B003B3OOPA</w:t>
            </w:r>
          </w:p>
        </w:tc>
        <w:tc>
          <w:tcPr>
            <w:tcW w:w="2592" w:type="dxa"/>
            <w:tcMar>
              <w:top w:w="80" w:type="dxa"/>
              <w:left w:w="100" w:type="dxa"/>
              <w:bottom w:w="80" w:type="dxa"/>
              <w:right w:w="100" w:type="dxa"/>
            </w:tcMar>
            <w:vAlign w:val="center"/>
          </w:tcPr>
          <w:p w14:paraId="3807D8A1">
            <w:pPr>
              <w:spacing w:after="0" w:line="240" w:lineRule="auto"/>
              <w:jc w:val="center"/>
            </w:pPr>
            <w:r>
              <w:rPr>
                <w:rFonts w:ascii="Times New Roman" w:hAnsi="Times New Roman"/>
                <w:sz w:val="18"/>
              </w:rPr>
              <w:t>2,944</w:t>
            </w:r>
          </w:p>
        </w:tc>
      </w:tr>
      <w:tr w14:paraId="5665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7EAFCE4F">
            <w:pPr>
              <w:spacing w:after="0" w:line="240" w:lineRule="auto"/>
              <w:jc w:val="left"/>
            </w:pPr>
            <w:r>
              <w:rPr>
                <w:rFonts w:ascii="Times New Roman" w:hAnsi="Times New Roman"/>
                <w:sz w:val="18"/>
              </w:rPr>
              <w:t>B000VK080C</w:t>
            </w:r>
          </w:p>
        </w:tc>
        <w:tc>
          <w:tcPr>
            <w:tcW w:w="2592" w:type="dxa"/>
            <w:tcMar>
              <w:top w:w="80" w:type="dxa"/>
              <w:left w:w="100" w:type="dxa"/>
              <w:bottom w:w="80" w:type="dxa"/>
              <w:right w:w="100" w:type="dxa"/>
            </w:tcMar>
            <w:vAlign w:val="center"/>
          </w:tcPr>
          <w:p w14:paraId="13192E17">
            <w:pPr>
              <w:spacing w:after="0" w:line="240" w:lineRule="auto"/>
              <w:jc w:val="center"/>
            </w:pPr>
            <w:r>
              <w:rPr>
                <w:rFonts w:ascii="Times New Roman" w:hAnsi="Times New Roman"/>
                <w:sz w:val="18"/>
              </w:rPr>
              <w:t>2,630</w:t>
            </w:r>
          </w:p>
        </w:tc>
      </w:tr>
      <w:tr w14:paraId="17A4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7E2068BE">
            <w:pPr>
              <w:spacing w:after="0" w:line="240" w:lineRule="auto"/>
              <w:jc w:val="left"/>
            </w:pPr>
            <w:r>
              <w:rPr>
                <w:rFonts w:ascii="Times New Roman" w:hAnsi="Times New Roman"/>
                <w:sz w:val="18"/>
              </w:rPr>
              <w:t>B001LQCOIS</w:t>
            </w:r>
          </w:p>
        </w:tc>
        <w:tc>
          <w:tcPr>
            <w:tcW w:w="2592" w:type="dxa"/>
            <w:tcMar>
              <w:top w:w="80" w:type="dxa"/>
              <w:left w:w="100" w:type="dxa"/>
              <w:bottom w:w="80" w:type="dxa"/>
              <w:right w:w="100" w:type="dxa"/>
            </w:tcMar>
            <w:vAlign w:val="center"/>
          </w:tcPr>
          <w:p w14:paraId="6B2556BD">
            <w:pPr>
              <w:spacing w:after="0" w:line="240" w:lineRule="auto"/>
              <w:jc w:val="center"/>
            </w:pPr>
            <w:r>
              <w:rPr>
                <w:rFonts w:ascii="Times New Roman" w:hAnsi="Times New Roman"/>
                <w:sz w:val="18"/>
              </w:rPr>
              <w:t>2,074</w:t>
            </w:r>
          </w:p>
        </w:tc>
      </w:tr>
      <w:tr w14:paraId="3361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7892296D">
            <w:pPr>
              <w:spacing w:after="0" w:line="240" w:lineRule="auto"/>
              <w:jc w:val="left"/>
            </w:pPr>
            <w:r>
              <w:rPr>
                <w:rFonts w:ascii="Times New Roman" w:hAnsi="Times New Roman"/>
                <w:sz w:val="18"/>
              </w:rPr>
              <w:t>B00032G1S0</w:t>
            </w:r>
          </w:p>
        </w:tc>
        <w:tc>
          <w:tcPr>
            <w:tcW w:w="2592" w:type="dxa"/>
            <w:tcMar>
              <w:top w:w="80" w:type="dxa"/>
              <w:left w:w="100" w:type="dxa"/>
              <w:bottom w:w="80" w:type="dxa"/>
              <w:right w:w="100" w:type="dxa"/>
            </w:tcMar>
            <w:vAlign w:val="center"/>
          </w:tcPr>
          <w:p w14:paraId="3CFB022E">
            <w:pPr>
              <w:spacing w:after="0" w:line="240" w:lineRule="auto"/>
              <w:jc w:val="center"/>
            </w:pPr>
            <w:r>
              <w:rPr>
                <w:rFonts w:ascii="Times New Roman" w:hAnsi="Times New Roman"/>
                <w:sz w:val="18"/>
              </w:rPr>
              <w:t>2,074</w:t>
            </w:r>
          </w:p>
        </w:tc>
      </w:tr>
      <w:tr w14:paraId="1370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266CD89C">
            <w:pPr>
              <w:spacing w:after="0" w:line="240" w:lineRule="auto"/>
              <w:jc w:val="left"/>
            </w:pPr>
            <w:r>
              <w:rPr>
                <w:rFonts w:ascii="Times New Roman" w:hAnsi="Times New Roman"/>
                <w:sz w:val="18"/>
              </w:rPr>
              <w:t>B004WTHCO2</w:t>
            </w:r>
          </w:p>
        </w:tc>
        <w:tc>
          <w:tcPr>
            <w:tcW w:w="2592" w:type="dxa"/>
            <w:tcMar>
              <w:top w:w="80" w:type="dxa"/>
              <w:left w:w="100" w:type="dxa"/>
              <w:bottom w:w="80" w:type="dxa"/>
              <w:right w:w="100" w:type="dxa"/>
            </w:tcMar>
            <w:vAlign w:val="center"/>
          </w:tcPr>
          <w:p w14:paraId="654A7431">
            <w:pPr>
              <w:spacing w:after="0" w:line="240" w:lineRule="auto"/>
              <w:jc w:val="center"/>
            </w:pPr>
            <w:r>
              <w:rPr>
                <w:rFonts w:ascii="Times New Roman" w:hAnsi="Times New Roman"/>
                <w:sz w:val="18"/>
              </w:rPr>
              <w:t>2,074</w:t>
            </w:r>
          </w:p>
        </w:tc>
      </w:tr>
      <w:tr w14:paraId="5FAC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2B0D7CCB">
            <w:pPr>
              <w:spacing w:after="0" w:line="240" w:lineRule="auto"/>
              <w:jc w:val="left"/>
            </w:pPr>
            <w:r>
              <w:rPr>
                <w:rFonts w:ascii="Times New Roman" w:hAnsi="Times New Roman"/>
                <w:sz w:val="18"/>
              </w:rPr>
              <w:t>B001EO5Q64</w:t>
            </w:r>
          </w:p>
        </w:tc>
        <w:tc>
          <w:tcPr>
            <w:tcW w:w="2592" w:type="dxa"/>
            <w:tcMar>
              <w:top w:w="80" w:type="dxa"/>
              <w:left w:w="100" w:type="dxa"/>
              <w:bottom w:w="80" w:type="dxa"/>
              <w:right w:w="100" w:type="dxa"/>
            </w:tcMar>
            <w:vAlign w:val="center"/>
          </w:tcPr>
          <w:p w14:paraId="5EA9C6EE">
            <w:pPr>
              <w:spacing w:after="0" w:line="240" w:lineRule="auto"/>
              <w:jc w:val="center"/>
            </w:pPr>
            <w:r>
              <w:rPr>
                <w:rFonts w:ascii="Times New Roman" w:hAnsi="Times New Roman"/>
                <w:sz w:val="18"/>
              </w:rPr>
              <w:t>1,947</w:t>
            </w:r>
          </w:p>
        </w:tc>
      </w:tr>
      <w:tr w14:paraId="35E3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52C6051E">
            <w:pPr>
              <w:spacing w:after="0" w:line="240" w:lineRule="auto"/>
              <w:jc w:val="left"/>
            </w:pPr>
            <w:r>
              <w:rPr>
                <w:rFonts w:ascii="Times New Roman" w:hAnsi="Times New Roman"/>
                <w:sz w:val="18"/>
              </w:rPr>
              <w:t>B009K2BBQG</w:t>
            </w:r>
          </w:p>
        </w:tc>
        <w:tc>
          <w:tcPr>
            <w:tcW w:w="2592" w:type="dxa"/>
            <w:tcMar>
              <w:top w:w="80" w:type="dxa"/>
              <w:left w:w="100" w:type="dxa"/>
              <w:bottom w:w="80" w:type="dxa"/>
              <w:right w:w="100" w:type="dxa"/>
            </w:tcMar>
            <w:vAlign w:val="center"/>
          </w:tcPr>
          <w:p w14:paraId="19CFF83A">
            <w:pPr>
              <w:spacing w:after="0" w:line="240" w:lineRule="auto"/>
              <w:jc w:val="center"/>
            </w:pPr>
            <w:r>
              <w:rPr>
                <w:rFonts w:ascii="Times New Roman" w:hAnsi="Times New Roman"/>
                <w:sz w:val="18"/>
              </w:rPr>
              <w:t>1,739</w:t>
            </w:r>
          </w:p>
        </w:tc>
      </w:tr>
      <w:tr w14:paraId="122F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0" w:type="dxa"/>
            <w:tcMar>
              <w:top w:w="80" w:type="dxa"/>
              <w:left w:w="100" w:type="dxa"/>
              <w:bottom w:w="80" w:type="dxa"/>
              <w:right w:w="100" w:type="dxa"/>
            </w:tcMar>
            <w:vAlign w:val="center"/>
          </w:tcPr>
          <w:p w14:paraId="4409CBEB">
            <w:pPr>
              <w:spacing w:after="0" w:line="240" w:lineRule="auto"/>
              <w:jc w:val="left"/>
            </w:pPr>
            <w:r>
              <w:rPr>
                <w:rFonts w:ascii="Times New Roman" w:hAnsi="Times New Roman"/>
                <w:sz w:val="18"/>
              </w:rPr>
              <w:t>B009K2BBT8</w:t>
            </w:r>
          </w:p>
        </w:tc>
        <w:tc>
          <w:tcPr>
            <w:tcW w:w="2592" w:type="dxa"/>
            <w:tcMar>
              <w:top w:w="80" w:type="dxa"/>
              <w:left w:w="100" w:type="dxa"/>
              <w:bottom w:w="80" w:type="dxa"/>
              <w:right w:w="100" w:type="dxa"/>
            </w:tcMar>
            <w:vAlign w:val="center"/>
          </w:tcPr>
          <w:p w14:paraId="470425E5">
            <w:pPr>
              <w:spacing w:after="0" w:line="240" w:lineRule="auto"/>
              <w:jc w:val="center"/>
            </w:pPr>
            <w:r>
              <w:rPr>
                <w:rFonts w:ascii="Times New Roman" w:hAnsi="Times New Roman"/>
                <w:sz w:val="18"/>
              </w:rPr>
              <w:t>1,739</w:t>
            </w:r>
          </w:p>
        </w:tc>
      </w:tr>
    </w:tbl>
    <w:p w14:paraId="56F13E36">
      <w:pPr>
        <w:spacing w:after="20"/>
      </w:pPr>
    </w:p>
    <w:p w14:paraId="0CE979D0">
      <w:pPr>
        <w:spacing w:after="80" w:line="259" w:lineRule="auto"/>
        <w:jc w:val="both"/>
      </w:pPr>
      <w:r>
        <w:rPr>
          <w:rFonts w:ascii="Times New Roman" w:hAnsi="Times New Roman"/>
          <w:b w:val="0"/>
          <w:i w:val="0"/>
          <w:sz w:val="22"/>
        </w:rPr>
        <w:t>Interpretation: The first eight ranked results match the MapReduce aggregation exactly. At 1,739 helpful votes there are multiple tied products; because the MapReduce and Pig rankings do not define the same secondary tie-break, different tied Product IDs may appear in the last positions while the helpful-vote total remains consistent.</w:t>
      </w:r>
    </w:p>
    <w:p w14:paraId="5ADA685A">
      <w:pPr>
        <w:spacing w:after="20"/>
        <w:jc w:val="center"/>
      </w:pPr>
      <w:r>
        <w:drawing>
          <wp:inline distT="0" distB="0" distL="114300" distR="114300">
            <wp:extent cx="5349240" cy="296799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349240" cy="2968229"/>
                    </a:xfrm>
                    <a:prstGeom prst="rect">
                      <a:avLst/>
                    </a:prstGeom>
                  </pic:spPr>
                </pic:pic>
              </a:graphicData>
            </a:graphic>
          </wp:inline>
        </w:drawing>
      </w:r>
    </w:p>
    <w:p w14:paraId="7719D583">
      <w:pPr>
        <w:spacing w:after="80"/>
        <w:jc w:val="center"/>
      </w:pPr>
      <w:r>
        <w:rPr>
          <w:rFonts w:ascii="Times New Roman" w:hAnsi="Times New Roman"/>
          <w:i/>
          <w:color w:val="5A5A5A"/>
          <w:sz w:val="16"/>
        </w:rPr>
        <w:t>Top 10 products by total helpful votes using Pig.</w:t>
      </w:r>
    </w:p>
    <w:p w14:paraId="7D6BE64E">
      <w:pPr>
        <w:keepNext/>
        <w:spacing w:before="80" w:after="60"/>
      </w:pPr>
      <w:r>
        <w:rPr>
          <w:rFonts w:ascii="Times New Roman" w:hAnsi="Times New Roman"/>
          <w:b/>
          <w:color w:val="C00000"/>
          <w:sz w:val="28"/>
        </w:rPr>
        <w:t>6.5 Top 10 Products by Helpful Votes for Each Rating Score</w:t>
      </w:r>
    </w:p>
    <w:p w14:paraId="664C6F92">
      <w:pPr>
        <w:spacing w:after="80" w:line="259" w:lineRule="auto"/>
        <w:jc w:val="both"/>
        <w:rPr>
          <w:rFonts w:ascii="Times New Roman" w:hAnsi="Times New Roman"/>
          <w:b w:val="0"/>
          <w:i w:val="0"/>
          <w:sz w:val="22"/>
        </w:rPr>
      </w:pPr>
      <w:r>
        <w:rPr>
          <w:rFonts w:ascii="Times New Roman" w:hAnsi="Times New Roman"/>
          <w:b w:val="0"/>
          <w:i w:val="0"/>
          <w:sz w:val="22"/>
        </w:rPr>
        <w:t>Groups reviews by the composite key (Score, ProductId), sums helpful votes for each product inside each score group, and returns the ten leading products for every rating score.</w:t>
      </w:r>
    </w:p>
    <w:p w14:paraId="3D83CB56">
      <w:pPr>
        <w:spacing w:after="80" w:line="259" w:lineRule="auto"/>
        <w:jc w:val="both"/>
        <w:rPr>
          <w:rFonts w:ascii="Times New Roman" w:hAnsi="Times New Roman"/>
          <w:b w:val="0"/>
          <w:i w:val="0"/>
          <w:sz w:val="22"/>
        </w:rPr>
      </w:pPr>
    </w:p>
    <w:p w14:paraId="4681B304">
      <w:pPr>
        <w:keepNext/>
        <w:spacing w:before="80" w:after="60"/>
      </w:pPr>
      <w:r>
        <w:rPr>
          <w:rFonts w:ascii="Times New Roman" w:hAnsi="Times New Roman"/>
          <w:b/>
          <w:color w:val="008000"/>
          <w:sz w:val="28"/>
        </w:rPr>
        <w:t>Script</w:t>
      </w:r>
    </w:p>
    <w:tbl>
      <w:tblPr>
        <w:tblStyle w:val="12"/>
        <w:tblW w:w="0" w:type="auto"/>
        <w:jc w:val="center"/>
        <w:tblLayout w:type="fixed"/>
        <w:tblCellMar>
          <w:top w:w="0" w:type="dxa"/>
          <w:left w:w="108" w:type="dxa"/>
          <w:bottom w:w="0" w:type="dxa"/>
          <w:right w:w="108" w:type="dxa"/>
        </w:tblCellMar>
      </w:tblPr>
      <w:tblGrid>
        <w:gridCol w:w="10034"/>
      </w:tblGrid>
      <w:tr w14:paraId="47231B12">
        <w:tblPrEx>
          <w:tblCellMar>
            <w:top w:w="0" w:type="dxa"/>
            <w:left w:w="108" w:type="dxa"/>
            <w:bottom w:w="0" w:type="dxa"/>
            <w:right w:w="108" w:type="dxa"/>
          </w:tblCellMar>
        </w:tblPrEx>
        <w:trPr>
          <w:jc w:val="center"/>
        </w:trPr>
        <w:tc>
          <w:tcPr>
            <w:tcW w:w="9360" w:type="dxa"/>
            <w:shd w:val="clear" w:color="auto" w:fill="F7F7F7"/>
            <w:tcMar>
              <w:top w:w="100" w:type="dxa"/>
              <w:left w:w="120" w:type="dxa"/>
              <w:bottom w:w="100" w:type="dxa"/>
              <w:right w:w="120" w:type="dxa"/>
            </w:tcMar>
          </w:tcPr>
          <w:p w14:paraId="5954E83D">
            <w:pPr>
              <w:spacing w:after="0" w:line="240" w:lineRule="auto"/>
            </w:pPr>
            <w:r>
              <w:rPr>
                <w:rFonts w:ascii="Times New Roman" w:hAnsi="Times New Roman"/>
                <w:sz w:val="13"/>
              </w:rPr>
              <w:t>reviews = LOAD '/amazon/input/amazon_reviews.tsv' USING PigStorage('\t') AS</w:t>
            </w:r>
            <w:r>
              <w:rPr>
                <w:rFonts w:ascii="Times New Roman" w:hAnsi="Times New Roman"/>
                <w:sz w:val="13"/>
              </w:rPr>
              <w:br w:type="textWrapping"/>
            </w:r>
            <w:r>
              <w:rPr>
                <w:rFonts w:ascii="Times New Roman" w:hAnsi="Times New Roman"/>
                <w:sz w:val="13"/>
              </w:rPr>
              <w:t>(id:long, productid:chararray, userid:chararray, profilename:chararray,</w:t>
            </w:r>
            <w:r>
              <w:rPr>
                <w:rFonts w:ascii="Times New Roman" w:hAnsi="Times New Roman"/>
                <w:sz w:val="13"/>
              </w:rPr>
              <w:br w:type="textWrapping"/>
            </w:r>
            <w:r>
              <w:rPr>
                <w:rFonts w:ascii="Times New Roman" w:hAnsi="Times New Roman"/>
                <w:sz w:val="13"/>
              </w:rPr>
              <w:t xml:space="preserve"> helpful_num:int, helpful_den:int, score:int, review_time:long,</w:t>
            </w:r>
            <w:r>
              <w:rPr>
                <w:rFonts w:ascii="Times New Roman" w:hAnsi="Times New Roman"/>
                <w:sz w:val="13"/>
              </w:rPr>
              <w:br w:type="textWrapping"/>
            </w:r>
            <w:r>
              <w:rPr>
                <w:rFonts w:ascii="Times New Roman" w:hAnsi="Times New Roman"/>
                <w:sz w:val="13"/>
              </w:rPr>
              <w:t xml:space="preserve"> summary:chararray, review_text:chararray);</w:t>
            </w:r>
            <w:r>
              <w:rPr>
                <w:rFonts w:ascii="Times New Roman" w:hAnsi="Times New Roman"/>
                <w:sz w:val="13"/>
              </w:rPr>
              <w:br w:type="textWrapping"/>
            </w:r>
            <w:r>
              <w:rPr>
                <w:rFonts w:ascii="Times New Roman" w:hAnsi="Times New Roman"/>
                <w:sz w:val="13"/>
              </w:rPr>
              <w:t>valid = FILTER reviews BY productid IS NOT NULL AND productid != ''</w:t>
            </w:r>
            <w:r>
              <w:rPr>
                <w:rFonts w:ascii="Times New Roman" w:hAnsi="Times New Roman"/>
                <w:sz w:val="13"/>
              </w:rPr>
              <w:br w:type="textWrapping"/>
            </w:r>
            <w:r>
              <w:rPr>
                <w:rFonts w:ascii="Times New Roman" w:hAnsi="Times New Roman"/>
                <w:sz w:val="13"/>
              </w:rPr>
              <w:t xml:space="preserve">    AND helpful_num IS NOT NULL AND helpful_num &gt;= 0</w:t>
            </w:r>
            <w:r>
              <w:rPr>
                <w:rFonts w:ascii="Times New Roman" w:hAnsi="Times New Roman"/>
                <w:sz w:val="13"/>
              </w:rPr>
              <w:br w:type="textWrapping"/>
            </w:r>
            <w:r>
              <w:rPr>
                <w:rFonts w:ascii="Times New Roman" w:hAnsi="Times New Roman"/>
                <w:sz w:val="13"/>
              </w:rPr>
              <w:t xml:space="preserve">    AND score IS NOT NULL AND score &gt;= 1 AND score &lt;= 5;</w:t>
            </w:r>
            <w:r>
              <w:rPr>
                <w:rFonts w:ascii="Times New Roman" w:hAnsi="Times New Roman"/>
                <w:sz w:val="13"/>
              </w:rPr>
              <w:br w:type="textWrapping"/>
            </w:r>
            <w:r>
              <w:rPr>
                <w:rFonts w:ascii="Times New Roman" w:hAnsi="Times New Roman"/>
                <w:sz w:val="13"/>
              </w:rPr>
              <w:t>product_score_group = GROUP valid BY (score, productid);</w:t>
            </w:r>
            <w:r>
              <w:rPr>
                <w:rFonts w:ascii="Times New Roman" w:hAnsi="Times New Roman"/>
                <w:sz w:val="13"/>
              </w:rPr>
              <w:br w:type="textWrapping"/>
            </w:r>
            <w:r>
              <w:rPr>
                <w:rFonts w:ascii="Times New Roman" w:hAnsi="Times New Roman"/>
                <w:sz w:val="13"/>
              </w:rPr>
              <w:t>product_totals = FOREACH product_score_group GENERATE</w:t>
            </w:r>
            <w:r>
              <w:rPr>
                <w:rFonts w:ascii="Times New Roman" w:hAnsi="Times New Roman"/>
                <w:sz w:val="13"/>
              </w:rPr>
              <w:br w:type="textWrapping"/>
            </w:r>
            <w:r>
              <w:rPr>
                <w:rFonts w:ascii="Times New Roman" w:hAnsi="Times New Roman"/>
                <w:sz w:val="13"/>
              </w:rPr>
              <w:t xml:space="preserve">    group.score AS score, group.productid AS productid,</w:t>
            </w:r>
            <w:r>
              <w:rPr>
                <w:rFonts w:ascii="Times New Roman" w:hAnsi="Times New Roman"/>
                <w:sz w:val="13"/>
              </w:rPr>
              <w:br w:type="textWrapping"/>
            </w:r>
            <w:r>
              <w:rPr>
                <w:rFonts w:ascii="Times New Roman" w:hAnsi="Times New Roman"/>
                <w:sz w:val="13"/>
              </w:rPr>
              <w:t xml:space="preserve">    SUM(valid.helpful_num) AS total_helpful_votes;</w:t>
            </w:r>
            <w:r>
              <w:rPr>
                <w:rFonts w:ascii="Times New Roman" w:hAnsi="Times New Roman"/>
                <w:sz w:val="13"/>
              </w:rPr>
              <w:br w:type="textWrapping"/>
            </w:r>
            <w:r>
              <w:rPr>
                <w:rFonts w:ascii="Times New Roman" w:hAnsi="Times New Roman"/>
                <w:sz w:val="13"/>
              </w:rPr>
              <w:t>score_group = GROUP product_totals BY score;</w:t>
            </w:r>
            <w:r>
              <w:rPr>
                <w:rFonts w:ascii="Times New Roman" w:hAnsi="Times New Roman"/>
                <w:sz w:val="13"/>
              </w:rPr>
              <w:br w:type="textWrapping"/>
            </w:r>
            <w:r>
              <w:rPr>
                <w:rFonts w:ascii="Times New Roman" w:hAnsi="Times New Roman"/>
                <w:sz w:val="13"/>
              </w:rPr>
              <w:t>ranked = FOREACH score_group {</w:t>
            </w:r>
            <w:r>
              <w:rPr>
                <w:rFonts w:ascii="Times New Roman" w:hAnsi="Times New Roman"/>
                <w:sz w:val="13"/>
              </w:rPr>
              <w:br w:type="textWrapping"/>
            </w:r>
            <w:r>
              <w:rPr>
                <w:rFonts w:ascii="Times New Roman" w:hAnsi="Times New Roman"/>
                <w:sz w:val="13"/>
              </w:rPr>
              <w:t xml:space="preserve">    ordered = ORDER product_totals BY total_helpful_votes DESC, productid ASC;</w:t>
            </w:r>
            <w:r>
              <w:rPr>
                <w:rFonts w:ascii="Times New Roman" w:hAnsi="Times New Roman"/>
                <w:sz w:val="13"/>
              </w:rPr>
              <w:br w:type="textWrapping"/>
            </w:r>
            <w:r>
              <w:rPr>
                <w:rFonts w:ascii="Times New Roman" w:hAnsi="Times New Roman"/>
                <w:sz w:val="13"/>
              </w:rPr>
              <w:t xml:space="preserve">    top10 = LIMIT ordered 10;</w:t>
            </w:r>
            <w:r>
              <w:rPr>
                <w:rFonts w:ascii="Times New Roman" w:hAnsi="Times New Roman"/>
                <w:sz w:val="13"/>
              </w:rPr>
              <w:br w:type="textWrapping"/>
            </w:r>
            <w:r>
              <w:rPr>
                <w:rFonts w:ascii="Times New Roman" w:hAnsi="Times New Roman"/>
                <w:sz w:val="13"/>
              </w:rPr>
              <w:t xml:space="preserve">    GENERATE FLATTEN(top10);</w:t>
            </w:r>
            <w:r>
              <w:rPr>
                <w:rFonts w:ascii="Times New Roman" w:hAnsi="Times New Roman"/>
                <w:sz w:val="13"/>
              </w:rPr>
              <w:br w:type="textWrapping"/>
            </w:r>
            <w:r>
              <w:rPr>
                <w:rFonts w:ascii="Times New Roman" w:hAnsi="Times New Roman"/>
                <w:sz w:val="13"/>
              </w:rPr>
              <w:t>};</w:t>
            </w:r>
            <w:r>
              <w:rPr>
                <w:rFonts w:ascii="Times New Roman" w:hAnsi="Times New Roman"/>
                <w:sz w:val="13"/>
              </w:rPr>
              <w:br w:type="textWrapping"/>
            </w:r>
            <w:r>
              <w:rPr>
                <w:rFonts w:ascii="Times New Roman" w:hAnsi="Times New Roman"/>
                <w:sz w:val="13"/>
              </w:rPr>
              <w:t>STORE ranked INTO '/amazon/pig_output/top10_products_helpful_by_score' USING PigStorage('|');</w:t>
            </w:r>
          </w:p>
        </w:tc>
      </w:tr>
    </w:tbl>
    <w:p w14:paraId="0C4619A5">
      <w:pPr>
        <w:spacing w:after="80"/>
        <w:jc w:val="center"/>
      </w:pPr>
      <w:r>
        <w:rPr>
          <w:rFonts w:ascii="Times New Roman" w:hAnsi="Times New Roman"/>
          <w:i/>
          <w:color w:val="5A5A5A"/>
          <w:sz w:val="16"/>
        </w:rPr>
        <w:t>top10ProductsByHelpfulVotesByScore.pig</w:t>
      </w:r>
    </w:p>
    <w:p w14:paraId="382916B5">
      <w:pPr>
        <w:keepNext/>
        <w:spacing w:before="80" w:after="60"/>
        <w:rPr>
          <w:rFonts w:ascii="Times New Roman" w:hAnsi="Times New Roman"/>
          <w:b/>
          <w:color w:val="008000"/>
          <w:sz w:val="28"/>
        </w:rPr>
      </w:pPr>
    </w:p>
    <w:p w14:paraId="45BA2BA3">
      <w:pPr>
        <w:keepNext/>
        <w:spacing w:before="80" w:after="60"/>
      </w:pPr>
      <w:r>
        <w:rPr>
          <w:rFonts w:ascii="Times New Roman" w:hAnsi="Times New Roman"/>
          <w:b/>
          <w:color w:val="008000"/>
          <w:sz w:val="28"/>
        </w:rPr>
        <w:t>Execution</w:t>
      </w:r>
    </w:p>
    <w:p w14:paraId="1AA28D18">
      <w:pPr>
        <w:spacing w:after="20"/>
        <w:jc w:val="center"/>
      </w:pPr>
      <w:r>
        <w:drawing>
          <wp:inline distT="0" distB="0" distL="114300" distR="114300">
            <wp:extent cx="5897880" cy="299656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897880" cy="2997029"/>
                    </a:xfrm>
                    <a:prstGeom prst="rect">
                      <a:avLst/>
                    </a:prstGeom>
                  </pic:spPr>
                </pic:pic>
              </a:graphicData>
            </a:graphic>
          </wp:inline>
        </w:drawing>
      </w:r>
    </w:p>
    <w:p w14:paraId="763FDCE6">
      <w:pPr>
        <w:spacing w:after="80"/>
        <w:jc w:val="center"/>
      </w:pPr>
      <w:r>
        <w:rPr>
          <w:rFonts w:ascii="Times New Roman" w:hAnsi="Times New Roman"/>
          <w:i/>
          <w:color w:val="5A5A5A"/>
          <w:sz w:val="16"/>
        </w:rPr>
        <w:t>Pig 5 execution completed successfully and stored 50 rows.</w:t>
      </w:r>
    </w:p>
    <w:p w14:paraId="243CE79F">
      <w:r>
        <w:br w:type="page"/>
      </w:r>
    </w:p>
    <w:p w14:paraId="264B00A2">
      <w:pPr>
        <w:keepNext/>
        <w:spacing w:before="80" w:after="60"/>
      </w:pPr>
      <w:r>
        <w:rPr>
          <w:rFonts w:ascii="Times New Roman" w:hAnsi="Times New Roman"/>
          <w:b/>
          <w:color w:val="008000"/>
          <w:sz w:val="28"/>
        </w:rPr>
        <w:t>Result Evidence</w:t>
      </w:r>
    </w:p>
    <w:p w14:paraId="24127C1E">
      <w:pPr>
        <w:spacing w:after="20"/>
        <w:jc w:val="center"/>
      </w:pPr>
      <w:r>
        <w:drawing>
          <wp:inline distT="0" distB="0" distL="114300" distR="114300">
            <wp:extent cx="5303520" cy="53035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303520" cy="5303520"/>
                    </a:xfrm>
                    <a:prstGeom prst="rect">
                      <a:avLst/>
                    </a:prstGeom>
                  </pic:spPr>
                </pic:pic>
              </a:graphicData>
            </a:graphic>
          </wp:inline>
        </w:drawing>
      </w:r>
    </w:p>
    <w:p w14:paraId="08FB84EB">
      <w:pPr>
        <w:spacing w:after="80"/>
        <w:jc w:val="center"/>
        <w:rPr>
          <w:rFonts w:ascii="Times New Roman" w:hAnsi="Times New Roman"/>
          <w:i/>
          <w:color w:val="5A5A5A"/>
          <w:sz w:val="16"/>
        </w:rPr>
      </w:pPr>
      <w:r>
        <w:rPr>
          <w:rFonts w:ascii="Times New Roman" w:hAnsi="Times New Roman"/>
          <w:i/>
          <w:color w:val="5A5A5A"/>
          <w:sz w:val="16"/>
        </w:rPr>
        <w:t>Beginning of pig5_top10_products_helpful_by_score.txt, showing score-1, score-2 and part of score-3 rankings.</w:t>
      </w:r>
    </w:p>
    <w:p w14:paraId="6D8E13AB">
      <w:pPr>
        <w:spacing w:after="80"/>
        <w:jc w:val="center"/>
        <w:rPr>
          <w:rFonts w:ascii="Times New Roman" w:hAnsi="Times New Roman"/>
          <w:i/>
          <w:color w:val="5A5A5A"/>
          <w:sz w:val="16"/>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5"/>
        <w:gridCol w:w="3345"/>
        <w:gridCol w:w="3345"/>
      </w:tblGrid>
      <w:tr w14:paraId="7514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80" w:type="dxa"/>
              <w:left w:w="100" w:type="dxa"/>
              <w:bottom w:w="80" w:type="dxa"/>
              <w:right w:w="100" w:type="dxa"/>
            </w:tcMar>
            <w:vAlign w:val="center"/>
          </w:tcPr>
          <w:p w14:paraId="193E0A10">
            <w:pPr>
              <w:spacing w:after="0" w:line="240" w:lineRule="auto"/>
              <w:jc w:val="center"/>
            </w:pPr>
            <w:r>
              <w:rPr>
                <w:rFonts w:ascii="Times New Roman" w:hAnsi="Times New Roman"/>
                <w:b/>
                <w:sz w:val="18"/>
              </w:rPr>
              <w:t>Score</w:t>
            </w:r>
          </w:p>
        </w:tc>
        <w:tc>
          <w:tcPr>
            <w:tcW w:w="5040" w:type="dxa"/>
            <w:shd w:val="clear" w:color="auto" w:fill="D9EAF7"/>
            <w:tcMar>
              <w:top w:w="80" w:type="dxa"/>
              <w:left w:w="100" w:type="dxa"/>
              <w:bottom w:w="80" w:type="dxa"/>
              <w:right w:w="100" w:type="dxa"/>
            </w:tcMar>
            <w:vAlign w:val="center"/>
          </w:tcPr>
          <w:p w14:paraId="084B3893">
            <w:pPr>
              <w:spacing w:after="0" w:line="240" w:lineRule="auto"/>
              <w:jc w:val="center"/>
            </w:pPr>
            <w:r>
              <w:rPr>
                <w:rFonts w:ascii="Times New Roman" w:hAnsi="Times New Roman"/>
                <w:b/>
                <w:sz w:val="18"/>
              </w:rPr>
              <w:t>Leading Product ID</w:t>
            </w:r>
          </w:p>
        </w:tc>
        <w:tc>
          <w:tcPr>
            <w:tcW w:w="2448" w:type="dxa"/>
            <w:shd w:val="clear" w:color="auto" w:fill="D9EAF7"/>
            <w:tcMar>
              <w:top w:w="80" w:type="dxa"/>
              <w:left w:w="100" w:type="dxa"/>
              <w:bottom w:w="80" w:type="dxa"/>
              <w:right w:w="100" w:type="dxa"/>
            </w:tcMar>
            <w:vAlign w:val="center"/>
          </w:tcPr>
          <w:p w14:paraId="27CD144D">
            <w:pPr>
              <w:spacing w:after="0" w:line="240" w:lineRule="auto"/>
              <w:jc w:val="center"/>
            </w:pPr>
            <w:r>
              <w:rPr>
                <w:rFonts w:ascii="Times New Roman" w:hAnsi="Times New Roman"/>
                <w:b/>
                <w:sz w:val="18"/>
              </w:rPr>
              <w:t>Helpful Votes</w:t>
            </w:r>
          </w:p>
        </w:tc>
      </w:tr>
      <w:tr w14:paraId="71C25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00" w:type="dxa"/>
              <w:bottom w:w="80" w:type="dxa"/>
              <w:right w:w="100" w:type="dxa"/>
            </w:tcMar>
            <w:vAlign w:val="center"/>
          </w:tcPr>
          <w:p w14:paraId="5EAC740E">
            <w:pPr>
              <w:spacing w:after="0" w:line="240" w:lineRule="auto"/>
              <w:jc w:val="center"/>
            </w:pPr>
            <w:r>
              <w:rPr>
                <w:rFonts w:ascii="Times New Roman" w:hAnsi="Times New Roman"/>
                <w:sz w:val="18"/>
              </w:rPr>
              <w:t>1</w:t>
            </w:r>
          </w:p>
        </w:tc>
        <w:tc>
          <w:tcPr>
            <w:tcW w:w="5040" w:type="dxa"/>
            <w:tcMar>
              <w:top w:w="80" w:type="dxa"/>
              <w:left w:w="100" w:type="dxa"/>
              <w:bottom w:w="80" w:type="dxa"/>
              <w:right w:w="100" w:type="dxa"/>
            </w:tcMar>
            <w:vAlign w:val="center"/>
          </w:tcPr>
          <w:p w14:paraId="227E327A">
            <w:pPr>
              <w:spacing w:after="0" w:line="240" w:lineRule="auto"/>
              <w:jc w:val="left"/>
            </w:pPr>
            <w:r>
              <w:rPr>
                <w:rFonts w:ascii="Times New Roman" w:hAnsi="Times New Roman"/>
                <w:sz w:val="18"/>
              </w:rPr>
              <w:t>B0099HD3YA</w:t>
            </w:r>
          </w:p>
        </w:tc>
        <w:tc>
          <w:tcPr>
            <w:tcW w:w="2448" w:type="dxa"/>
            <w:tcMar>
              <w:top w:w="80" w:type="dxa"/>
              <w:left w:w="100" w:type="dxa"/>
              <w:bottom w:w="80" w:type="dxa"/>
              <w:right w:w="100" w:type="dxa"/>
            </w:tcMar>
            <w:vAlign w:val="center"/>
          </w:tcPr>
          <w:p w14:paraId="2038F237">
            <w:pPr>
              <w:spacing w:after="0" w:line="240" w:lineRule="auto"/>
              <w:jc w:val="center"/>
            </w:pPr>
            <w:r>
              <w:rPr>
                <w:rFonts w:ascii="Times New Roman" w:hAnsi="Times New Roman"/>
                <w:sz w:val="18"/>
              </w:rPr>
              <w:t>1377</w:t>
            </w:r>
          </w:p>
        </w:tc>
      </w:tr>
      <w:tr w14:paraId="4C25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00" w:type="dxa"/>
              <w:bottom w:w="80" w:type="dxa"/>
              <w:right w:w="100" w:type="dxa"/>
            </w:tcMar>
            <w:vAlign w:val="center"/>
          </w:tcPr>
          <w:p w14:paraId="257967CF">
            <w:pPr>
              <w:spacing w:after="0" w:line="240" w:lineRule="auto"/>
              <w:jc w:val="center"/>
            </w:pPr>
            <w:r>
              <w:rPr>
                <w:rFonts w:ascii="Times New Roman" w:hAnsi="Times New Roman"/>
                <w:sz w:val="18"/>
              </w:rPr>
              <w:t>2</w:t>
            </w:r>
          </w:p>
        </w:tc>
        <w:tc>
          <w:tcPr>
            <w:tcW w:w="5040" w:type="dxa"/>
            <w:tcMar>
              <w:top w:w="80" w:type="dxa"/>
              <w:left w:w="100" w:type="dxa"/>
              <w:bottom w:w="80" w:type="dxa"/>
              <w:right w:w="100" w:type="dxa"/>
            </w:tcMar>
            <w:vAlign w:val="center"/>
          </w:tcPr>
          <w:p w14:paraId="4F506878">
            <w:pPr>
              <w:spacing w:after="0" w:line="240" w:lineRule="auto"/>
              <w:jc w:val="left"/>
            </w:pPr>
            <w:r>
              <w:rPr>
                <w:rFonts w:ascii="Times New Roman" w:hAnsi="Times New Roman"/>
                <w:sz w:val="18"/>
              </w:rPr>
              <w:t>B000FI4O90</w:t>
            </w:r>
          </w:p>
        </w:tc>
        <w:tc>
          <w:tcPr>
            <w:tcW w:w="2448" w:type="dxa"/>
            <w:tcMar>
              <w:top w:w="80" w:type="dxa"/>
              <w:left w:w="100" w:type="dxa"/>
              <w:bottom w:w="80" w:type="dxa"/>
              <w:right w:w="100" w:type="dxa"/>
            </w:tcMar>
            <w:vAlign w:val="center"/>
          </w:tcPr>
          <w:p w14:paraId="00006DFE">
            <w:pPr>
              <w:spacing w:after="0" w:line="240" w:lineRule="auto"/>
              <w:jc w:val="center"/>
            </w:pPr>
            <w:r>
              <w:rPr>
                <w:rFonts w:ascii="Times New Roman" w:hAnsi="Times New Roman"/>
                <w:sz w:val="18"/>
              </w:rPr>
              <w:t>721</w:t>
            </w:r>
          </w:p>
        </w:tc>
      </w:tr>
      <w:tr w14:paraId="74D80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00" w:type="dxa"/>
              <w:bottom w:w="80" w:type="dxa"/>
              <w:right w:w="100" w:type="dxa"/>
            </w:tcMar>
            <w:vAlign w:val="center"/>
          </w:tcPr>
          <w:p w14:paraId="652A1E40">
            <w:pPr>
              <w:spacing w:after="0" w:line="240" w:lineRule="auto"/>
              <w:jc w:val="center"/>
            </w:pPr>
            <w:r>
              <w:rPr>
                <w:rFonts w:ascii="Times New Roman" w:hAnsi="Times New Roman"/>
                <w:sz w:val="18"/>
              </w:rPr>
              <w:t>3</w:t>
            </w:r>
          </w:p>
        </w:tc>
        <w:tc>
          <w:tcPr>
            <w:tcW w:w="5040" w:type="dxa"/>
            <w:tcMar>
              <w:top w:w="80" w:type="dxa"/>
              <w:left w:w="100" w:type="dxa"/>
              <w:bottom w:w="80" w:type="dxa"/>
              <w:right w:w="100" w:type="dxa"/>
            </w:tcMar>
            <w:vAlign w:val="center"/>
          </w:tcPr>
          <w:p w14:paraId="3E1946CE">
            <w:pPr>
              <w:spacing w:after="0" w:line="240" w:lineRule="auto"/>
              <w:jc w:val="left"/>
            </w:pPr>
            <w:r>
              <w:rPr>
                <w:rFonts w:ascii="Times New Roman" w:hAnsi="Times New Roman"/>
                <w:sz w:val="18"/>
              </w:rPr>
              <w:t>B00012182G</w:t>
            </w:r>
          </w:p>
        </w:tc>
        <w:tc>
          <w:tcPr>
            <w:tcW w:w="2448" w:type="dxa"/>
            <w:tcMar>
              <w:top w:w="80" w:type="dxa"/>
              <w:left w:w="100" w:type="dxa"/>
              <w:bottom w:w="80" w:type="dxa"/>
              <w:right w:w="100" w:type="dxa"/>
            </w:tcMar>
            <w:vAlign w:val="center"/>
          </w:tcPr>
          <w:p w14:paraId="1BAC341D">
            <w:pPr>
              <w:spacing w:after="0" w:line="240" w:lineRule="auto"/>
              <w:jc w:val="center"/>
            </w:pPr>
            <w:r>
              <w:rPr>
                <w:rFonts w:ascii="Times New Roman" w:hAnsi="Times New Roman"/>
                <w:sz w:val="18"/>
              </w:rPr>
              <w:t>1242</w:t>
            </w:r>
          </w:p>
        </w:tc>
      </w:tr>
      <w:tr w14:paraId="3BD2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00" w:type="dxa"/>
              <w:bottom w:w="80" w:type="dxa"/>
              <w:right w:w="100" w:type="dxa"/>
            </w:tcMar>
            <w:vAlign w:val="center"/>
          </w:tcPr>
          <w:p w14:paraId="001876B8">
            <w:pPr>
              <w:spacing w:after="0" w:line="240" w:lineRule="auto"/>
              <w:jc w:val="center"/>
            </w:pPr>
            <w:r>
              <w:rPr>
                <w:rFonts w:ascii="Times New Roman" w:hAnsi="Times New Roman"/>
                <w:sz w:val="18"/>
              </w:rPr>
              <w:t>4</w:t>
            </w:r>
          </w:p>
        </w:tc>
        <w:tc>
          <w:tcPr>
            <w:tcW w:w="5040" w:type="dxa"/>
            <w:tcMar>
              <w:top w:w="80" w:type="dxa"/>
              <w:left w:w="100" w:type="dxa"/>
              <w:bottom w:w="80" w:type="dxa"/>
              <w:right w:w="100" w:type="dxa"/>
            </w:tcMar>
            <w:vAlign w:val="center"/>
          </w:tcPr>
          <w:p w14:paraId="21E59721">
            <w:pPr>
              <w:spacing w:after="0" w:line="240" w:lineRule="auto"/>
              <w:jc w:val="left"/>
            </w:pPr>
            <w:r>
              <w:rPr>
                <w:rFonts w:ascii="Times New Roman" w:hAnsi="Times New Roman"/>
                <w:sz w:val="18"/>
              </w:rPr>
              <w:t>B001CHFUDC</w:t>
            </w:r>
          </w:p>
        </w:tc>
        <w:tc>
          <w:tcPr>
            <w:tcW w:w="2448" w:type="dxa"/>
            <w:tcMar>
              <w:top w:w="80" w:type="dxa"/>
              <w:left w:w="100" w:type="dxa"/>
              <w:bottom w:w="80" w:type="dxa"/>
              <w:right w:w="100" w:type="dxa"/>
            </w:tcMar>
            <w:vAlign w:val="center"/>
          </w:tcPr>
          <w:p w14:paraId="2C276A7E">
            <w:pPr>
              <w:spacing w:after="0" w:line="240" w:lineRule="auto"/>
              <w:jc w:val="center"/>
            </w:pPr>
            <w:r>
              <w:rPr>
                <w:rFonts w:ascii="Times New Roman" w:hAnsi="Times New Roman"/>
                <w:sz w:val="18"/>
              </w:rPr>
              <w:t>454</w:t>
            </w:r>
          </w:p>
        </w:tc>
      </w:tr>
      <w:tr w14:paraId="429E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80" w:type="dxa"/>
              <w:left w:w="100" w:type="dxa"/>
              <w:bottom w:w="80" w:type="dxa"/>
              <w:right w:w="100" w:type="dxa"/>
            </w:tcMar>
            <w:vAlign w:val="center"/>
          </w:tcPr>
          <w:p w14:paraId="6078D107">
            <w:pPr>
              <w:spacing w:after="0" w:line="240" w:lineRule="auto"/>
              <w:jc w:val="center"/>
            </w:pPr>
            <w:r>
              <w:rPr>
                <w:rFonts w:ascii="Times New Roman" w:hAnsi="Times New Roman"/>
                <w:sz w:val="18"/>
              </w:rPr>
              <w:t>5</w:t>
            </w:r>
          </w:p>
        </w:tc>
        <w:tc>
          <w:tcPr>
            <w:tcW w:w="5040" w:type="dxa"/>
            <w:tcMar>
              <w:top w:w="80" w:type="dxa"/>
              <w:left w:w="100" w:type="dxa"/>
              <w:bottom w:w="80" w:type="dxa"/>
              <w:right w:w="100" w:type="dxa"/>
            </w:tcMar>
            <w:vAlign w:val="center"/>
          </w:tcPr>
          <w:p w14:paraId="744D652D">
            <w:pPr>
              <w:spacing w:after="0" w:line="240" w:lineRule="auto"/>
              <w:jc w:val="left"/>
            </w:pPr>
            <w:r>
              <w:rPr>
                <w:rFonts w:ascii="Times New Roman" w:hAnsi="Times New Roman"/>
                <w:sz w:val="18"/>
              </w:rPr>
              <w:t>B003B3OOPA</w:t>
            </w:r>
          </w:p>
        </w:tc>
        <w:tc>
          <w:tcPr>
            <w:tcW w:w="2448" w:type="dxa"/>
            <w:tcMar>
              <w:top w:w="80" w:type="dxa"/>
              <w:left w:w="100" w:type="dxa"/>
              <w:bottom w:w="80" w:type="dxa"/>
              <w:right w:w="100" w:type="dxa"/>
            </w:tcMar>
            <w:vAlign w:val="center"/>
          </w:tcPr>
          <w:p w14:paraId="09C12EC7">
            <w:pPr>
              <w:spacing w:after="0" w:line="240" w:lineRule="auto"/>
              <w:jc w:val="center"/>
            </w:pPr>
            <w:r>
              <w:rPr>
                <w:rFonts w:ascii="Times New Roman" w:hAnsi="Times New Roman"/>
                <w:sz w:val="18"/>
              </w:rPr>
              <w:t>2515</w:t>
            </w:r>
          </w:p>
        </w:tc>
      </w:tr>
    </w:tbl>
    <w:p w14:paraId="31A8623A">
      <w:pPr>
        <w:spacing w:after="20"/>
      </w:pPr>
    </w:p>
    <w:p w14:paraId="05DE8F8F">
      <w:pPr>
        <w:spacing w:after="80" w:line="259" w:lineRule="auto"/>
        <w:jc w:val="both"/>
      </w:pPr>
      <w:r>
        <w:rPr>
          <w:rFonts w:ascii="Times New Roman" w:hAnsi="Times New Roman"/>
          <w:b w:val="0"/>
          <w:i w:val="0"/>
          <w:sz w:val="22"/>
        </w:rPr>
        <w:t>Interpretation: B0099HD3YA leads score 1 with 1,377 helpful votes; B000FI4O90 leads score 2 with 721; B00012182G leads score 3 with 1,242; several score-4 products tie at 454; and B003B3OOPA leads score 5 with 2,515. The complete Pig output contains 50 rows in total.</w:t>
      </w:r>
    </w:p>
    <w:p w14:paraId="1A751A8F">
      <w:pPr>
        <w:spacing w:after="20"/>
        <w:jc w:val="center"/>
      </w:pPr>
      <w:r>
        <w:drawing>
          <wp:inline distT="0" distB="0" distL="114300" distR="114300">
            <wp:extent cx="5623560" cy="312039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623560" cy="3120446"/>
                    </a:xfrm>
                    <a:prstGeom prst="rect">
                      <a:avLst/>
                    </a:prstGeom>
                  </pic:spPr>
                </pic:pic>
              </a:graphicData>
            </a:graphic>
          </wp:inline>
        </w:drawing>
      </w:r>
    </w:p>
    <w:p w14:paraId="57AF4954">
      <w:pPr>
        <w:spacing w:after="80"/>
        <w:jc w:val="center"/>
      </w:pPr>
      <w:r>
        <w:rPr>
          <w:rFonts w:ascii="Times New Roman" w:hAnsi="Times New Roman"/>
          <w:i/>
          <w:color w:val="5A5A5A"/>
          <w:sz w:val="16"/>
        </w:rPr>
        <w:t>Top product helpful-vote distributions by rating score.</w:t>
      </w:r>
    </w:p>
    <w:p w14:paraId="45C1BE10">
      <w:r>
        <w:br w:type="page"/>
      </w:r>
    </w:p>
    <w:p w14:paraId="71E4A365">
      <w:pPr>
        <w:keepNext/>
        <w:spacing w:before="80" w:after="60"/>
      </w:pPr>
      <w:r>
        <w:rPr>
          <w:rFonts w:ascii="Times New Roman" w:hAnsi="Times New Roman"/>
          <w:b/>
          <w:color w:val="1F4E79"/>
          <w:sz w:val="32"/>
        </w:rPr>
        <w:t>7. Conclusion</w:t>
      </w:r>
    </w:p>
    <w:p w14:paraId="1041E833">
      <w:pPr>
        <w:spacing w:after="80" w:line="259" w:lineRule="auto"/>
        <w:jc w:val="both"/>
      </w:pPr>
      <w:r>
        <w:rPr>
          <w:rFonts w:ascii="Times New Roman" w:hAnsi="Times New Roman"/>
          <w:b w:val="0"/>
          <w:i w:val="0"/>
          <w:sz w:val="22"/>
        </w:rPr>
        <w:t>This project demonstrates a complete Hadoop-based workflow for Amazon Fine Food Reviews. The original CSV was cleaned into a reliable TSV file, stored in HDFS, processed with three Java MapReduce jobs, and analyzed with five Apache Pig scripts. The preprocessing step retained 568,452 valid records from 568,454 source reviews. MapReduce identified the most active reviewer, summarized the rating distribution, and aggregated helpful votes by product. Pig reproduced important aggregation results and added top-product, top-review and score-wise ranking analyses.</w:t>
      </w:r>
    </w:p>
    <w:p w14:paraId="0515030D">
      <w:pPr>
        <w:spacing w:after="80" w:line="259" w:lineRule="auto"/>
        <w:jc w:val="both"/>
        <w:rPr>
          <w:rFonts w:ascii="Times New Roman" w:hAnsi="Times New Roman"/>
          <w:b w:val="0"/>
          <w:i w:val="0"/>
          <w:sz w:val="22"/>
        </w:rPr>
      </w:pPr>
      <w:r>
        <w:rPr>
          <w:rFonts w:ascii="Times New Roman" w:hAnsi="Times New Roman"/>
          <w:b w:val="0"/>
          <w:i w:val="0"/>
          <w:sz w:val="22"/>
        </w:rPr>
        <w:t>Key findings include A3OXHLG6DIBRW8 as the most active reviewer with 448 reviews, score 5 as the dominant rating with 363,121 reviews, B00012182G as the product with the largest total helpful-vote count at 3,989, and B007JFMH8M as the product with the highest review count among the Pig Top 5 result at 913. The screenshots and result files included in this report provide direct execution evidence for the completed Hadoop workflow.</w:t>
      </w:r>
    </w:p>
    <w:p w14:paraId="700FE525">
      <w:pPr>
        <w:spacing w:after="80" w:line="259" w:lineRule="auto"/>
        <w:jc w:val="both"/>
        <w:rPr>
          <w:rFonts w:ascii="Times New Roman" w:hAnsi="Times New Roman"/>
          <w:b w:val="0"/>
          <w:i w:val="0"/>
          <w:sz w:val="22"/>
        </w:rPr>
      </w:pPr>
    </w:p>
    <w:p w14:paraId="52A63700">
      <w:pPr>
        <w:keepNext/>
        <w:spacing w:before="80" w:after="60"/>
      </w:pPr>
      <w:r>
        <w:rPr>
          <w:rFonts w:ascii="Times New Roman" w:hAnsi="Times New Roman"/>
          <w:b/>
          <w:color w:val="1F4E79"/>
          <w:sz w:val="32"/>
        </w:rPr>
        <w:t>8. References</w:t>
      </w:r>
    </w:p>
    <w:p w14:paraId="5DC54C74">
      <w:pPr>
        <w:spacing w:after="80" w:line="259" w:lineRule="auto"/>
        <w:jc w:val="left"/>
      </w:pPr>
      <w:r>
        <w:rPr>
          <w:rFonts w:ascii="Times New Roman" w:hAnsi="Times New Roman"/>
          <w:b w:val="0"/>
          <w:i w:val="0"/>
          <w:sz w:val="22"/>
        </w:rPr>
        <w:t>1. Amazon Fine Food Reviews Dataset, Kaggle: https://www.kaggle.com/datasets/snap/amazon-fine-food-reviews</w:t>
      </w:r>
    </w:p>
    <w:p w14:paraId="661AD042">
      <w:pPr>
        <w:spacing w:after="80" w:line="259" w:lineRule="auto"/>
        <w:jc w:val="left"/>
      </w:pPr>
      <w:r>
        <w:rPr>
          <w:rFonts w:ascii="Times New Roman" w:hAnsi="Times New Roman"/>
          <w:b w:val="0"/>
          <w:i w:val="0"/>
          <w:sz w:val="22"/>
        </w:rPr>
        <w:t>2. Apache Hadoop Documentation: https://hadoop.apache.org/</w:t>
      </w:r>
    </w:p>
    <w:p w14:paraId="03043F64">
      <w:pPr>
        <w:spacing w:after="80" w:line="259" w:lineRule="auto"/>
        <w:jc w:val="left"/>
      </w:pPr>
      <w:r>
        <w:rPr>
          <w:rFonts w:ascii="Times New Roman" w:hAnsi="Times New Roman"/>
          <w:b w:val="0"/>
          <w:i w:val="0"/>
          <w:sz w:val="22"/>
        </w:rPr>
        <w:t>3. Apache Pig Documentation: https://pig.apache.org/</w:t>
      </w:r>
    </w:p>
    <w:p w14:paraId="7D6ACADD">
      <w:pPr>
        <w:spacing w:after="80" w:line="259" w:lineRule="auto"/>
        <w:jc w:val="left"/>
        <w:rPr>
          <w:rFonts w:ascii="Times New Roman" w:hAnsi="Times New Roman"/>
          <w:b w:val="0"/>
          <w:i w:val="0"/>
          <w:sz w:val="22"/>
        </w:rPr>
      </w:pPr>
      <w:r>
        <w:rPr>
          <w:rFonts w:ascii="Times New Roman" w:hAnsi="Times New Roman"/>
          <w:b w:val="0"/>
          <w:i w:val="0"/>
          <w:sz w:val="22"/>
        </w:rPr>
        <w:t xml:space="preserve">4. Reference project: </w:t>
      </w:r>
      <w:r>
        <w:rPr>
          <w:rFonts w:ascii="Times New Roman" w:hAnsi="Times New Roman"/>
          <w:b w:val="0"/>
          <w:i w:val="0"/>
          <w:sz w:val="22"/>
        </w:rPr>
        <w:fldChar w:fldCharType="begin"/>
      </w:r>
      <w:r>
        <w:rPr>
          <w:rFonts w:ascii="Times New Roman" w:hAnsi="Times New Roman"/>
          <w:b w:val="0"/>
          <w:i w:val="0"/>
          <w:sz w:val="22"/>
        </w:rPr>
        <w:instrText xml:space="preserve"> HYPERLINK "https://github.com/SiddhiPrabhu1995/YouTube-Data-Analysis-using-Hadoop" </w:instrText>
      </w:r>
      <w:r>
        <w:rPr>
          <w:rFonts w:ascii="Times New Roman" w:hAnsi="Times New Roman"/>
          <w:b w:val="0"/>
          <w:i w:val="0"/>
          <w:sz w:val="22"/>
        </w:rPr>
        <w:fldChar w:fldCharType="separate"/>
      </w:r>
      <w:r>
        <w:rPr>
          <w:rStyle w:val="20"/>
          <w:rFonts w:ascii="Times New Roman" w:hAnsi="Times New Roman"/>
          <w:b w:val="0"/>
          <w:i w:val="0"/>
          <w:sz w:val="22"/>
        </w:rPr>
        <w:t>https://github.com/SiddhiPrabhu1995/YouTube-Data-Analysis-using-Hadoop</w:t>
      </w:r>
      <w:r>
        <w:rPr>
          <w:rFonts w:ascii="Times New Roman" w:hAnsi="Times New Roman"/>
          <w:b w:val="0"/>
          <w:i w:val="0"/>
          <w:sz w:val="22"/>
        </w:rPr>
        <w:fldChar w:fldCharType="end"/>
      </w:r>
    </w:p>
    <w:p w14:paraId="57854244">
      <w:pPr>
        <w:spacing w:after="80" w:line="259" w:lineRule="auto"/>
        <w:jc w:val="left"/>
        <w:rPr>
          <w:rFonts w:hint="default" w:ascii="Times New Roman" w:hAnsi="Times New Roman" w:cs="Times New Roman"/>
          <w:b w:val="0"/>
          <w:bCs w:val="0"/>
          <w:i w:val="0"/>
          <w:sz w:val="22"/>
          <w:szCs w:val="22"/>
        </w:rPr>
      </w:pPr>
      <w:r>
        <w:rPr>
          <w:rStyle w:val="34"/>
          <w:rFonts w:hint="default" w:eastAsia="SimSun" w:cs="Times New Roman"/>
          <w:b w:val="0"/>
          <w:bCs w:val="0"/>
          <w:sz w:val="22"/>
          <w:szCs w:val="22"/>
          <w:lang w:val="en-US"/>
        </w:rPr>
        <w:t xml:space="preserve">5. </w:t>
      </w:r>
      <w:r>
        <w:rPr>
          <w:rStyle w:val="34"/>
          <w:rFonts w:hint="default" w:ascii="Times New Roman" w:hAnsi="Times New Roman" w:eastAsia="SimSun" w:cs="Times New Roman"/>
          <w:b w:val="0"/>
          <w:bCs w:val="0"/>
          <w:sz w:val="22"/>
          <w:szCs w:val="22"/>
        </w:rPr>
        <w:t>Project GitHub Repository:</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b w:val="0"/>
          <w:bCs w:val="0"/>
          <w:sz w:val="22"/>
          <w:szCs w:val="22"/>
        </w:rPr>
        <w:fldChar w:fldCharType="begin"/>
      </w:r>
      <w:r>
        <w:rPr>
          <w:rFonts w:hint="default" w:ascii="Times New Roman" w:hAnsi="Times New Roman" w:eastAsia="SimSun" w:cs="Times New Roman"/>
          <w:b w:val="0"/>
          <w:bCs w:val="0"/>
          <w:sz w:val="22"/>
          <w:szCs w:val="22"/>
        </w:rPr>
        <w:instrText xml:space="preserve"> HYPERLINK "https://github.com/Sharif1023/BDAL-Final" \t "_new" </w:instrText>
      </w:r>
      <w:r>
        <w:rPr>
          <w:rFonts w:hint="default" w:ascii="Times New Roman" w:hAnsi="Times New Roman" w:eastAsia="SimSun" w:cs="Times New Roman"/>
          <w:b w:val="0"/>
          <w:bCs w:val="0"/>
          <w:sz w:val="22"/>
          <w:szCs w:val="22"/>
        </w:rPr>
        <w:fldChar w:fldCharType="separate"/>
      </w:r>
      <w:r>
        <w:rPr>
          <w:rStyle w:val="20"/>
          <w:rFonts w:hint="default" w:ascii="Times New Roman" w:hAnsi="Times New Roman" w:eastAsia="SimSun" w:cs="Times New Roman"/>
          <w:b w:val="0"/>
          <w:bCs w:val="0"/>
          <w:sz w:val="22"/>
          <w:szCs w:val="22"/>
        </w:rPr>
        <w:t>https://github.com/Sharif1023/BDAL-Final</w:t>
      </w:r>
      <w:r>
        <w:rPr>
          <w:rFonts w:hint="default" w:ascii="Times New Roman" w:hAnsi="Times New Roman" w:eastAsia="SimSun" w:cs="Times New Roman"/>
          <w:b w:val="0"/>
          <w:bCs w:val="0"/>
          <w:sz w:val="22"/>
          <w:szCs w:val="22"/>
        </w:rPr>
        <w:fldChar w:fldCharType="end"/>
      </w:r>
    </w:p>
    <w:sectPr>
      <w:footerReference r:id="rId5" w:type="default"/>
      <w:pgSz w:w="11906" w:h="16838"/>
      <w:pgMar w:top="792" w:right="936" w:bottom="792" w:left="936" w:header="72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E8478">
    <w:pPr>
      <w:pStyle w:val="18"/>
      <w:jc w:val="center"/>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PAGE</w:instrTex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270C12"/>
    <w:rsid w:val="78497A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rPr>
      <w:rFonts w:ascii="Times New Roman" w:hAnsi="Times New Roman"/>
      <w:sz w:val="22"/>
    </w:r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table" w:customStyle="1" w:styleId="165">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2892</Words>
  <Characters>21456</Characters>
  <Lines>0</Lines>
  <Paragraphs>0</Paragraphs>
  <TotalTime>33</TotalTime>
  <ScaleCrop>false</ScaleCrop>
  <LinksUpToDate>false</LinksUpToDate>
  <CharactersWithSpaces>24625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Sariful Islam</dc:creator>
  <dc:description>generated by python-docx</dc:description>
  <cp:lastModifiedBy>1023_ Sarif</cp:lastModifiedBy>
  <dcterms:modified xsi:type="dcterms:W3CDTF">2026-09-14T06:20:15Z</dcterms:modified>
  <dc:subject>Big Data Analytics Lab Report</dc:subject>
  <dc:title>Amazon Fine Food Reviews Data Analysis Using Hadoop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eyJoZGlkIjoiM2ZmYjI5NTg2ZjhhMWQ4YjNmNjY2OTcwOTk1ZWMzZjQiLCJ1c2VySWQiOiIzMTc4Njg3OTg0MjY1In0=</vt:lpwstr>
  </property>
  <property fmtid="{D5CDD505-2E9C-101B-9397-08002B2CF9AE}" pid="3" name="KSOProductBuildVer">
    <vt:lpwstr>1033-12.1.0.28485</vt:lpwstr>
  </property>
  <property fmtid="{D5CDD505-2E9C-101B-9397-08002B2CF9AE}" pid="4" name="ICV">
    <vt:lpwstr>A823A3EB00C64EF791F8D8981F44D06F_12</vt:lpwstr>
  </property>
</Properties>
</file>